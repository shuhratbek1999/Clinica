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fd"/>
        <w:tblW w:w="0" w:type="auto"/>
        <w:tblLook w:val="04A0" w:firstRow="1" w:lastRow="0" w:firstColumn="1" w:lastColumn="0" w:noHBand="0" w:noVBand="1"/>
      </w:tblPr>
      <w:tblGrid>
        <w:gridCol w:w="2124"/>
        <w:gridCol w:w="3806"/>
        <w:gridCol w:w="2966"/>
      </w:tblGrid>
      <w:tr w:rsidR="00F01363">
        <w:tc>
          <w:tcPr>
            <w:tcW w:w="2124" w:type="dxa"/>
          </w:tcPr>
          <w:p w:rsidR="00F01363" w:rsidRDefault="00DC04A4">
            <w:pPr>
              <w:pStyle w:val="aff2"/>
              <w:jc w:val="center"/>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t>Gr/Tr</w:t>
            </w:r>
          </w:p>
        </w:tc>
        <w:tc>
          <w:tcPr>
            <w:tcW w:w="3806" w:type="dxa"/>
          </w:tcPr>
          <w:p w:rsidR="00F01363" w:rsidRDefault="00DC04A4">
            <w:pPr>
              <w:pStyle w:val="aff2"/>
              <w:jc w:val="center"/>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t>F.</w:t>
            </w:r>
            <w:proofErr w:type="gramStart"/>
            <w:r>
              <w:rPr>
                <w:rFonts w:ascii="Times New Roman Regular" w:hAnsi="Times New Roman Regular" w:cs="Times New Roman Regular"/>
                <w:b/>
                <w:bCs/>
                <w:sz w:val="28"/>
                <w:szCs w:val="28"/>
              </w:rPr>
              <w:t>I.O</w:t>
            </w:r>
            <w:proofErr w:type="gramEnd"/>
          </w:p>
        </w:tc>
        <w:tc>
          <w:tcPr>
            <w:tcW w:w="2966" w:type="dxa"/>
          </w:tcPr>
          <w:p w:rsidR="00F01363" w:rsidRDefault="00DC04A4">
            <w:pPr>
              <w:pStyle w:val="aff2"/>
              <w:jc w:val="center"/>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t>Ball</w:t>
            </w:r>
          </w:p>
        </w:tc>
      </w:tr>
      <w:tr w:rsidR="00F01363">
        <w:tc>
          <w:tcPr>
            <w:tcW w:w="2124" w:type="dxa"/>
          </w:tcPr>
          <w:p w:rsidR="00F01363" w:rsidRDefault="00DC04A4">
            <w:pPr>
              <w:pStyle w:val="aff2"/>
              <w:jc w:val="center"/>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t>№613-19</w:t>
            </w:r>
          </w:p>
        </w:tc>
        <w:tc>
          <w:tcPr>
            <w:tcW w:w="3806" w:type="dxa"/>
          </w:tcPr>
          <w:p w:rsidR="00F01363" w:rsidRDefault="00DC04A4">
            <w:pPr>
              <w:pStyle w:val="aff2"/>
              <w:jc w:val="center"/>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t>Anvarjonov Muhammadnodir</w:t>
            </w:r>
            <w:bookmarkStart w:id="0" w:name="_GoBack"/>
            <w:bookmarkEnd w:id="0"/>
          </w:p>
        </w:tc>
        <w:tc>
          <w:tcPr>
            <w:tcW w:w="2966" w:type="dxa"/>
          </w:tcPr>
          <w:p w:rsidR="00F01363" w:rsidRDefault="00F01363">
            <w:pPr>
              <w:pStyle w:val="aff2"/>
              <w:jc w:val="center"/>
              <w:rPr>
                <w:rFonts w:ascii="Times New Roman Regular" w:hAnsi="Times New Roman Regular" w:cs="Times New Roman Regular" w:hint="eastAsia"/>
                <w:b/>
                <w:bCs/>
                <w:sz w:val="28"/>
                <w:szCs w:val="28"/>
              </w:rPr>
            </w:pPr>
          </w:p>
        </w:tc>
      </w:tr>
    </w:tbl>
    <w:p w:rsidR="00F01363" w:rsidRDefault="00F01363">
      <w:pPr>
        <w:pStyle w:val="aff2"/>
        <w:jc w:val="center"/>
        <w:rPr>
          <w:rFonts w:ascii="Times New Roman Regular" w:hAnsi="Times New Roman Regular" w:cs="Times New Roman Regular" w:hint="eastAsia"/>
          <w:b/>
          <w:bCs/>
          <w:sz w:val="28"/>
          <w:szCs w:val="28"/>
        </w:rPr>
      </w:pPr>
    </w:p>
    <w:p w:rsidR="00F01363" w:rsidRDefault="00DC04A4">
      <w:pPr>
        <w:pStyle w:val="aff2"/>
        <w:jc w:val="center"/>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t>Laboratoriya№1</w:t>
      </w:r>
    </w:p>
    <w:p w:rsidR="00F01363" w:rsidRDefault="00DC04A4">
      <w:pPr>
        <w:pStyle w:val="aff2"/>
        <w:jc w:val="center"/>
        <w:rPr>
          <w:rFonts w:ascii="Times New Roman Regular" w:hAnsi="Times New Roman Regular" w:cs="Times New Roman Regular" w:hint="eastAsia"/>
          <w:b/>
          <w:bCs/>
          <w:sz w:val="28"/>
          <w:szCs w:val="28"/>
        </w:rPr>
      </w:pPr>
      <w:proofErr w:type="gramStart"/>
      <w:r>
        <w:rPr>
          <w:rFonts w:ascii="Times New Roman Regular" w:hAnsi="Times New Roman Regular" w:cs="Times New Roman Regular"/>
          <w:b/>
          <w:bCs/>
          <w:sz w:val="28"/>
          <w:szCs w:val="28"/>
        </w:rPr>
        <w:t>Mavzu:Dastlabki</w:t>
      </w:r>
      <w:proofErr w:type="gramEnd"/>
      <w:r>
        <w:rPr>
          <w:rFonts w:ascii="Times New Roman Regular" w:hAnsi="Times New Roman Regular" w:cs="Times New Roman Regular"/>
          <w:b/>
          <w:bCs/>
          <w:sz w:val="28"/>
          <w:szCs w:val="28"/>
        </w:rPr>
        <w:t xml:space="preserve"> mobil qurilmalar va mobil ilovalar. Zamonaviy mobil</w:t>
      </w:r>
    </w:p>
    <w:p w:rsidR="00F01363" w:rsidRDefault="00DC04A4">
      <w:pPr>
        <w:pStyle w:val="aff2"/>
        <w:jc w:val="center"/>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t>OT lar</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Smartfonlarning Vlasniklari orasida ular hozirda o'zgarib bormoqda, bu tarixdagi birinchi rozumnofondir. </w:t>
      </w:r>
      <w:hyperlink r:id="rId5" w:history="1">
        <w:r>
          <w:rPr>
            <w:rStyle w:val="afb"/>
            <w:rFonts w:ascii="Times New Roman Regular" w:eastAsia="Tahoma" w:hAnsi="Times New Roman Regular" w:cs="Times New Roman Regular"/>
            <w:color w:val="2588C2"/>
            <w:sz w:val="28"/>
            <w:szCs w:val="32"/>
            <w:u w:val="none"/>
            <w:shd w:val="clear" w:color="auto" w:fill="FEFEFF"/>
          </w:rPr>
          <w:t>mobil qo'ng'iroq</w:t>
        </w:r>
      </w:hyperlink>
      <w:r>
        <w:rPr>
          <w:rFonts w:ascii="Times New Roman Regular" w:hAnsi="Times New Roman Regular" w:cs="Times New Roman Regular"/>
          <w:sz w:val="28"/>
          <w:szCs w:val="28"/>
        </w:rPr>
        <w:t>ê birinchi modeldagi iPhone. Darhaqiqat, bunday gadjetlar uchta edi - ularning terisi bugungi smartfonlarning x</w:t>
      </w:r>
      <w:r>
        <w:rPr>
          <w:rFonts w:ascii="Times New Roman Regular" w:hAnsi="Times New Roman Regular" w:cs="Times New Roman Regular"/>
          <w:sz w:val="28"/>
          <w:szCs w:val="28"/>
        </w:rPr>
        <w:t>ususiyatlaridan biri bo'lishi mumkin. Xushbo'y hid o'qi, birinchisi - IBM Simon, Ericsson R380 va hali ham iPhone 1.</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Asosan, PDA-lar keng ko'lamli funktsiyalarga ega portativ elektron organizator edi - kitoblarni o'qish, xaritalarga ega robot, musiqa va vi</w:t>
      </w:r>
      <w:r>
        <w:rPr>
          <w:rFonts w:ascii="Times New Roman Regular" w:hAnsi="Times New Roman Regular" w:cs="Times New Roman Regular"/>
          <w:sz w:val="28"/>
          <w:szCs w:val="28"/>
        </w:rPr>
        <w:t>deolar yaratish, eslatmalar qilish, shu jumladan qo'shimcha stilusdan foydalanish, Internetda kezish va boshqa ko'p narsalar. Bir qarashda, PDA-ning imkoniyatlari bizning soatimizda etakchi yorug'lik manbalarida smartfonlardan hech qanday tarzda paydo bo'l</w:t>
      </w:r>
      <w:r>
        <w:rPr>
          <w:rFonts w:ascii="Times New Roman Regular" w:hAnsi="Times New Roman Regular" w:cs="Times New Roman Regular"/>
          <w:sz w:val="28"/>
          <w:szCs w:val="28"/>
        </w:rPr>
        <w:t>madi, lekin ular faqat bir oz hidlaydi - bu gadjetlarda tobto uslubidagi qo'ng'iroqning kundalik moduli mavjud. uni mobil telefon kabi yutib bo'lmaydi.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noProof/>
          <w:sz w:val="28"/>
          <w:szCs w:val="28"/>
        </w:rPr>
        <w:drawing>
          <wp:inline distT="0" distB="0" distL="114300" distR="114300">
            <wp:extent cx="5895975" cy="3857625"/>
            <wp:effectExtent l="0" t="0" r="22225" b="317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6"/>
                    <a:stretch>
                      <a:fillRect/>
                    </a:stretch>
                  </pic:blipFill>
                  <pic:spPr>
                    <a:xfrm>
                      <a:off x="0" y="0"/>
                      <a:ext cx="5895975" cy="3857625"/>
                    </a:xfrm>
                    <a:prstGeom prst="rect">
                      <a:avLst/>
                    </a:prstGeom>
                    <a:noFill/>
                    <a:ln w="9525">
                      <a:noFill/>
                    </a:ln>
                  </pic:spPr>
                </pic:pic>
              </a:graphicData>
            </a:graphic>
          </wp:inline>
        </w:drawing>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lastRenderedPageBreak/>
        <w:t>Uslubli telefonlarning funksionalligini birlashtirishga harakat qiling va PDA 80-yillarning oxiridan b</w:t>
      </w:r>
      <w:r>
        <w:rPr>
          <w:rFonts w:ascii="Times New Roman Regular" w:hAnsi="Times New Roman Regular" w:cs="Times New Roman Regular"/>
          <w:sz w:val="28"/>
          <w:szCs w:val="28"/>
        </w:rPr>
        <w:t>eri ishlamoqda. Birinchi mashhur model Mitsubishi Electric Corporation nomidan Amerikaning BellSouthh Cellular kompaniyasi tomonidan yaratilgan PDA-kommunikator IBM Simon bo'ldi. Kommunikatorning prototipi, Angler sotuvchilarining nomlari (ruscha tarjimada</w:t>
      </w:r>
      <w:r>
        <w:rPr>
          <w:rFonts w:ascii="Times New Roman Regular" w:hAnsi="Times New Roman Regular" w:cs="Times New Roman Regular"/>
          <w:sz w:val="28"/>
          <w:szCs w:val="28"/>
        </w:rPr>
        <w:t xml:space="preserve"> - baliqchilar) yaratuvchisi Frank Kanova tomonidan 1992 yil 23 noyabrda Las-Vegasda COMDEX texnologiyalari ko'rgazmasida taqdim etilgan. Shu bilan birga, Ribolovning gadjeti inqilobiy - qabul qilish va tebranishlarni qurish </w:t>
      </w:r>
      <w:hyperlink r:id="rId7" w:history="1">
        <w:r>
          <w:rPr>
            <w:rStyle w:val="afb"/>
            <w:rFonts w:ascii="Times New Roman Regular" w:eastAsia="Tahoma" w:hAnsi="Times New Roman Regular" w:cs="Times New Roman Regular"/>
            <w:color w:val="2588C2"/>
            <w:sz w:val="28"/>
            <w:szCs w:val="32"/>
            <w:u w:val="none"/>
            <w:shd w:val="clear" w:color="auto" w:fill="FEFEFF"/>
          </w:rPr>
          <w:t>telefon jiringlaydi</w:t>
        </w:r>
      </w:hyperlink>
      <w:r>
        <w:rPr>
          <w:rFonts w:ascii="Times New Roman Regular" w:hAnsi="Times New Roman Regular" w:cs="Times New Roman Regular"/>
          <w:sz w:val="28"/>
          <w:szCs w:val="28"/>
        </w:rPr>
        <w:t>, faks va peyjing bildirishnomalarini boshqarish va qabul qilish, elektron pochta xabarlarini qayta ishlash.</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Qoldiq mahsulot, IBM Simon </w:t>
      </w:r>
      <w:r>
        <w:rPr>
          <w:rFonts w:ascii="Times New Roman Regular" w:hAnsi="Times New Roman Regular" w:cs="Times New Roman Regular"/>
          <w:sz w:val="28"/>
          <w:szCs w:val="28"/>
        </w:rPr>
        <w:t>nomlari, mav o'sha soatda zamonaviy telefonlar uchun an'anaviy shakli "cela", ma'lumotlar joriy etish stylus yordamida yoki qwerty sensorli klaviatura tugmalari hujumi uchun olingan. Quvurning og'irligi 510 grammni tashkil etadi, to'liq zaryadlangan batare</w:t>
      </w:r>
      <w:r>
        <w:rPr>
          <w:rFonts w:ascii="Times New Roman Regular" w:hAnsi="Times New Roman Regular" w:cs="Times New Roman Regular"/>
          <w:sz w:val="28"/>
          <w:szCs w:val="28"/>
        </w:rPr>
        <w:t>yaning quvvati bir yil uzluksiz xizmat ko'rsatish yoki 12 yil kutish rejimida etarli edi. 1994 yildan 1995 yilgacha bo'lgan davrda faqat AQSh hududida sotilgan birinchi smartfon, dok-stansiyasi, ikkita akkumulyatori va shkiryanim korpusiga ega bitta gadjet</w:t>
      </w:r>
      <w:r>
        <w:rPr>
          <w:rFonts w:ascii="Times New Roman Regular" w:hAnsi="Times New Roman Regular" w:cs="Times New Roman Regular"/>
          <w:sz w:val="28"/>
          <w:szCs w:val="28"/>
        </w:rPr>
        <w:t>ning narxi shartnomasiz 1099 dollarni tashkil etgan. </w:t>
      </w:r>
      <w:hyperlink r:id="rId8" w:history="1">
        <w:r>
          <w:rPr>
            <w:rStyle w:val="afb"/>
            <w:rFonts w:ascii="Times New Roman Regular" w:eastAsia="Tahoma" w:hAnsi="Times New Roman Regular" w:cs="Times New Roman Regular"/>
            <w:color w:val="2588C2"/>
            <w:sz w:val="28"/>
            <w:szCs w:val="32"/>
            <w:u w:val="none"/>
            <w:shd w:val="clear" w:color="auto" w:fill="FEFEFF"/>
          </w:rPr>
          <w:t>uslub kompaniyalari</w:t>
        </w:r>
      </w:hyperlink>
      <w:r>
        <w:rPr>
          <w:rFonts w:ascii="Times New Roman Regular" w:hAnsi="Times New Roman Regular" w:cs="Times New Roman Regular"/>
          <w:sz w:val="28"/>
          <w:szCs w:val="28"/>
        </w:rPr>
        <w:t> yoki sud shartnomasidan 899 dollar. Savdoning birinchi bosqi</w:t>
      </w:r>
      <w:r>
        <w:rPr>
          <w:rFonts w:ascii="Times New Roman Regular" w:hAnsi="Times New Roman Regular" w:cs="Times New Roman Regular"/>
          <w:sz w:val="28"/>
          <w:szCs w:val="28"/>
        </w:rPr>
        <w:t>chida shartnoma bo'yicha modellar soni 599 dollargacha kamaytirildi, bu esa bir vaqtning o'zida savdo majburiyatlariga to'g'ri kelmadi - birinchi marta 50 000 ga yaqin kommunikatorlar sotildi.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noProof/>
          <w:sz w:val="28"/>
          <w:szCs w:val="28"/>
        </w:rPr>
        <w:drawing>
          <wp:inline distT="0" distB="0" distL="114300" distR="114300">
            <wp:extent cx="5715000" cy="2228850"/>
            <wp:effectExtent l="0" t="0" r="0" b="6350"/>
            <wp:docPr id="8" name="Picture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7"/>
                    <pic:cNvPicPr>
                      <a:picLocks noChangeAspect="1"/>
                    </pic:cNvPicPr>
                  </pic:nvPicPr>
                  <pic:blipFill>
                    <a:blip r:embed="rId9"/>
                    <a:stretch>
                      <a:fillRect/>
                    </a:stretch>
                  </pic:blipFill>
                  <pic:spPr>
                    <a:xfrm>
                      <a:off x="0" y="0"/>
                      <a:ext cx="5715000" cy="2228850"/>
                    </a:xfrm>
                    <a:prstGeom prst="rect">
                      <a:avLst/>
                    </a:prstGeom>
                    <a:noFill/>
                    <a:ln w="9525">
                      <a:noFill/>
                    </a:ln>
                  </pic:spPr>
                </pic:pic>
              </a:graphicData>
            </a:graphic>
          </wp:inline>
        </w:drawing>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Shvetsiyaning Ericsson kompaniyasi, hech bo'lmaganda, Evropad</w:t>
      </w:r>
      <w:r>
        <w:rPr>
          <w:rFonts w:ascii="Times New Roman Regular" w:hAnsi="Times New Roman Regular" w:cs="Times New Roman Regular"/>
          <w:sz w:val="28"/>
          <w:szCs w:val="28"/>
        </w:rPr>
        <w:t>agi telegraf va telefon aloqa stansiyalarining eng qadimgi ishlab chiqaruvchilardan biri, birinchi marta "aqlli telefon" atamasini o'zining rivojlanishining yuz foizi - PDA kommunikatori Ericsson R380 uchun mag'lub etdi. bozorga 2000 yilda kirgan. Gadjet k</w:t>
      </w:r>
      <w:r>
        <w:rPr>
          <w:rFonts w:ascii="Times New Roman Regular" w:hAnsi="Times New Roman Regular" w:cs="Times New Roman Regular"/>
          <w:sz w:val="28"/>
          <w:szCs w:val="28"/>
        </w:rPr>
        <w:t>ichik o'lchamli va kichik o'lchamlarga ega - 169 gramm, uzunligi 130 mm, kengligi 50 mm va qalinligi 26 mm. Katta oq-qora sensorli ekran teskari burilish bilan qoplangan. Undagi tugmalarni bosish sizga raqamni terish yoki qo'ng'iroq qilish, sensorli ekrand</w:t>
      </w:r>
      <w:r>
        <w:rPr>
          <w:rFonts w:ascii="Times New Roman Regular" w:hAnsi="Times New Roman Regular" w:cs="Times New Roman Regular"/>
          <w:sz w:val="28"/>
          <w:szCs w:val="28"/>
        </w:rPr>
        <w:t xml:space="preserve">an foydalanmasdan telefon kitobidan foydalanish imkonini berdi. Ericsson R380 smartfoni </w:t>
      </w:r>
      <w:r>
        <w:rPr>
          <w:rFonts w:ascii="Times New Roman Regular" w:hAnsi="Times New Roman Regular" w:cs="Times New Roman Regular"/>
          <w:sz w:val="28"/>
          <w:szCs w:val="28"/>
        </w:rPr>
        <w:lastRenderedPageBreak/>
        <w:t>birinchi bo'lib Symbian operatsion tizimi bilan jihozlangan, garchi u yopiq versiya bo'lsa ham, o'rnatishga ruxsat bermaydi. </w:t>
      </w:r>
      <w:hyperlink r:id="rId10" w:history="1">
        <w:r>
          <w:rPr>
            <w:rStyle w:val="afb"/>
            <w:rFonts w:ascii="Times New Roman Regular" w:eastAsia="Tahoma" w:hAnsi="Times New Roman Regular" w:cs="Times New Roman Regular"/>
            <w:color w:val="2588C2"/>
            <w:sz w:val="28"/>
            <w:szCs w:val="32"/>
            <w:u w:val="none"/>
            <w:shd w:val="clear" w:color="auto" w:fill="FEFEFF"/>
          </w:rPr>
          <w:t>uchinchi tomon qo'shimchalari</w:t>
        </w:r>
      </w:hyperlink>
      <w:r>
        <w:rPr>
          <w:rFonts w:ascii="Times New Roman Regular" w:hAnsi="Times New Roman Regular" w:cs="Times New Roman Regular"/>
          <w:sz w:val="28"/>
          <w:szCs w:val="28"/>
        </w:rPr>
        <w:t>. 2000 yilda birinchi Volodar qo'ng'iroq "smartfon" narxi - 700 AQSh dollari.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iPhone birinchi modeli, shuningdek, mobil telefon tarmog'idagi birinchi ma'lu</w:t>
      </w:r>
      <w:r>
        <w:rPr>
          <w:rFonts w:ascii="Times New Roman Regular" w:hAnsi="Times New Roman Regular" w:cs="Times New Roman Regular"/>
          <w:sz w:val="28"/>
          <w:szCs w:val="28"/>
        </w:rPr>
        <w:t>m bo'lgan Apple mahsulotidir - masalan, 2004 yilda Stiven Jobs kompaniyaning barcha sa'y-harakatlarini multitouchli smartfon yaratishga yo'naltirgan. </w:t>
      </w:r>
      <w:hyperlink r:id="rId11" w:history="1">
        <w:r>
          <w:rPr>
            <w:rStyle w:val="afb"/>
            <w:rFonts w:ascii="Times New Roman Regular" w:eastAsia="Tahoma" w:hAnsi="Times New Roman Regular" w:cs="Times New Roman Regular"/>
            <w:color w:val="2588C2"/>
            <w:sz w:val="28"/>
            <w:szCs w:val="32"/>
            <w:u w:val="none"/>
            <w:shd w:val="clear" w:color="auto" w:fill="FEFEFF"/>
          </w:rPr>
          <w:t>sensorli ekran</w:t>
        </w:r>
      </w:hyperlink>
      <w:r>
        <w:rPr>
          <w:rFonts w:ascii="Times New Roman Regular" w:hAnsi="Times New Roman Regular" w:cs="Times New Roman Regular"/>
          <w:sz w:val="28"/>
          <w:szCs w:val="28"/>
        </w:rPr>
        <w:t> Men uni ish uchun binafsha rang deb atayman. Vín buv opevneniya loyihaning muvaffaqiyatiga qaramay, boshqa hech narsa sezilmadi. 2005 yil boshida Djobs Amerika uslubidagi yetakchi operatorlardan biri Ci</w:t>
      </w:r>
      <w:r>
        <w:rPr>
          <w:rFonts w:ascii="Times New Roman Regular" w:hAnsi="Times New Roman Regular" w:cs="Times New Roman Regular"/>
          <w:sz w:val="28"/>
          <w:szCs w:val="28"/>
        </w:rPr>
        <w:t xml:space="preserve">ngular bilan uyga qaytdi va o'z xo'jayinini ag'darib, Apple ko'p sensorli ekranli birinchi smartfonni yaratadi. Loyihani amalga oshirish uchun ikki yarim yil va </w:t>
      </w:r>
      <w:proofErr w:type="gramStart"/>
      <w:r>
        <w:rPr>
          <w:rFonts w:ascii="Times New Roman Regular" w:hAnsi="Times New Roman Regular" w:cs="Times New Roman Regular"/>
          <w:sz w:val="28"/>
          <w:szCs w:val="28"/>
        </w:rPr>
        <w:t>150 000 000 dollar</w:t>
      </w:r>
      <w:proofErr w:type="gramEnd"/>
      <w:r>
        <w:rPr>
          <w:rFonts w:ascii="Times New Roman Regular" w:hAnsi="Times New Roman Regular" w:cs="Times New Roman Regular"/>
          <w:sz w:val="28"/>
          <w:szCs w:val="28"/>
        </w:rPr>
        <w:t xml:space="preserve"> sarflandi; Spivrobitniki dvoh susídnyh víddíliv, scho apparat qismlari va PZ</w:t>
      </w:r>
      <w:r>
        <w:rPr>
          <w:rFonts w:ascii="Times New Roman Regular" w:hAnsi="Times New Roman Regular" w:cs="Times New Roman Regular"/>
          <w:sz w:val="28"/>
          <w:szCs w:val="28"/>
        </w:rPr>
        <w:t xml:space="preserve"> "olma-binafsha" gadget yaratish, ularning ish qoldiq qiymatini bilmasdim.</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noProof/>
          <w:sz w:val="28"/>
          <w:szCs w:val="28"/>
        </w:rPr>
        <w:drawing>
          <wp:inline distT="0" distB="0" distL="114300" distR="114300">
            <wp:extent cx="4109720" cy="2825750"/>
            <wp:effectExtent l="0" t="0" r="5080" b="19050"/>
            <wp:docPr id="9" name="Picture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8"/>
                    <pic:cNvPicPr>
                      <a:picLocks noChangeAspect="1"/>
                    </pic:cNvPicPr>
                  </pic:nvPicPr>
                  <pic:blipFill>
                    <a:blip r:embed="rId12"/>
                    <a:stretch>
                      <a:fillRect/>
                    </a:stretch>
                  </pic:blipFill>
                  <pic:spPr>
                    <a:xfrm>
                      <a:off x="0" y="0"/>
                      <a:ext cx="4109720" cy="2825750"/>
                    </a:xfrm>
                    <a:prstGeom prst="rect">
                      <a:avLst/>
                    </a:prstGeom>
                    <a:noFill/>
                    <a:ln w="9525">
                      <a:noFill/>
                    </a:ln>
                  </pic:spPr>
                </pic:pic>
              </a:graphicData>
            </a:graphic>
          </wp:inline>
        </w:drawing>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2007 yil 9 sentyabrda Jobs birinchisini taqdim etdi </w:t>
      </w:r>
      <w:hyperlink r:id="rId13" w:history="1">
        <w:r>
          <w:rPr>
            <w:rStyle w:val="afb"/>
            <w:rFonts w:ascii="Times New Roman Regular" w:eastAsia="Tahoma" w:hAnsi="Times New Roman Regular" w:cs="Times New Roman Regular"/>
            <w:color w:val="2588C2"/>
            <w:sz w:val="28"/>
            <w:szCs w:val="32"/>
            <w:u w:val="none"/>
            <w:shd w:val="clear" w:color="auto" w:fill="FEFEFF"/>
          </w:rPr>
          <w:t>iPhone modeli</w:t>
        </w:r>
      </w:hyperlink>
      <w:r>
        <w:rPr>
          <w:rFonts w:ascii="Times New Roman Regular" w:hAnsi="Times New Roman Regular" w:cs="Times New Roman Regular"/>
          <w:sz w:val="28"/>
          <w:szCs w:val="28"/>
        </w:rPr>
        <w:t> San-Frantsiskodagi Ma</w:t>
      </w:r>
      <w:r>
        <w:rPr>
          <w:rFonts w:ascii="Times New Roman Regular" w:hAnsi="Times New Roman Regular" w:cs="Times New Roman Regular"/>
          <w:sz w:val="28"/>
          <w:szCs w:val="28"/>
        </w:rPr>
        <w:t>cworld Conference &amp; Expoda. Vin gadjetni birinchi kengaytma deb atadi, u o'ziga xos keng ekranga ega bo'ladi, eng sezgir qurilmalar, eng yaxshi Internet-kommunikator va mukammal mobil telefon. Shuni esda tutish kerakki, birinchi iPhone modeli Jobs aytganid</w:t>
      </w:r>
      <w:r>
        <w:rPr>
          <w:rFonts w:ascii="Times New Roman Regular" w:hAnsi="Times New Roman Regular" w:cs="Times New Roman Regular"/>
          <w:sz w:val="28"/>
          <w:szCs w:val="28"/>
        </w:rPr>
        <w:t>ek "ideal" emas edi - masalan, Bluetooth va MMS ogohlantirishlari har kuni mavjud edi, PZ yopildi, 3G qo'llab-quvvatlanmaydi. Apple korporatsiyasi uning orqasida nol bo'lgan ramzdagi raqam bilan shug'ullangani sababli, birinchi iPhone-ning mashhurligi qora</w:t>
      </w:r>
      <w:r>
        <w:rPr>
          <w:rFonts w:ascii="Times New Roman Regular" w:hAnsi="Times New Roman Regular" w:cs="Times New Roman Regular"/>
          <w:sz w:val="28"/>
          <w:szCs w:val="28"/>
        </w:rPr>
        <w:t xml:space="preserve"> ekranning shishishi, ikkita barmoqni bir vaqtning o'zida (ko'p teginish) va ZMI-dan agressiv reklama bilan parchalanib ketdi. 4 gigabayt o'rnatilgan xotiraga ega modellar 499 dollar, sakkiz gigabayt - </w:t>
      </w:r>
      <w:proofErr w:type="gramStart"/>
      <w:r>
        <w:rPr>
          <w:rFonts w:ascii="Times New Roman Regular" w:hAnsi="Times New Roman Regular" w:cs="Times New Roman Regular"/>
          <w:sz w:val="28"/>
          <w:szCs w:val="28"/>
        </w:rPr>
        <w:t>599 dollar</w:t>
      </w:r>
      <w:proofErr w:type="gramEnd"/>
      <w:r>
        <w:rPr>
          <w:rFonts w:ascii="Times New Roman Regular" w:hAnsi="Times New Roman Regular" w:cs="Times New Roman Regular"/>
          <w:sz w:val="28"/>
          <w:szCs w:val="28"/>
        </w:rPr>
        <w:t xml:space="preserve"> turadi.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lastRenderedPageBreak/>
        <w:t xml:space="preserve">Smartfonlar yangi tosh bilan </w:t>
      </w:r>
      <w:r>
        <w:rPr>
          <w:rFonts w:ascii="Times New Roman Regular" w:hAnsi="Times New Roman Regular" w:cs="Times New Roman Regular"/>
          <w:sz w:val="28"/>
          <w:szCs w:val="28"/>
        </w:rPr>
        <w:t>rivojlanmoqda - masalan, 2000 yillik badbo'y hid mobil gadjetlar bozoriga teng emas, endi planshetlar ular bilan jiddiy raqobatlashmoqda. Rozrobki kabi bizni keyingi soatda tekshiring - hayratlanarli. Ayni paytda, kunning eng yirik smartfon ishlab chiqaruv</w:t>
      </w:r>
      <w:r>
        <w:rPr>
          <w:rFonts w:ascii="Times New Roman Regular" w:hAnsi="Times New Roman Regular" w:cs="Times New Roman Regular"/>
          <w:sz w:val="28"/>
          <w:szCs w:val="28"/>
        </w:rPr>
        <w:t>chilari xalqaro patent janglarini hal qilish uchun sud zallaridan tashqarida ko'proq soat sarflashni intiqlik bilan kutishmoqda.</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noProof/>
          <w:sz w:val="28"/>
          <w:szCs w:val="28"/>
        </w:rPr>
        <w:drawing>
          <wp:inline distT="0" distB="0" distL="114300" distR="114300">
            <wp:extent cx="3637915" cy="2528570"/>
            <wp:effectExtent l="0" t="0" r="19685" b="11430"/>
            <wp:docPr id="7" name="Picture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IMG_259"/>
                    <pic:cNvPicPr>
                      <a:picLocks noChangeAspect="1"/>
                    </pic:cNvPicPr>
                  </pic:nvPicPr>
                  <pic:blipFill>
                    <a:blip r:embed="rId14"/>
                    <a:stretch>
                      <a:fillRect/>
                    </a:stretch>
                  </pic:blipFill>
                  <pic:spPr>
                    <a:xfrm>
                      <a:off x="0" y="0"/>
                      <a:ext cx="3637915" cy="2528570"/>
                    </a:xfrm>
                    <a:prstGeom prst="rect">
                      <a:avLst/>
                    </a:prstGeom>
                    <a:noFill/>
                    <a:ln w="9525">
                      <a:noFill/>
                    </a:ln>
                  </pic:spPr>
                </pic:pic>
              </a:graphicData>
            </a:graphic>
          </wp:inline>
        </w:drawing>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Smartfonlarning ajdodlari keng o'lchamli mobil telefonlar edi </w:t>
      </w:r>
      <w:hyperlink r:id="rId15" w:history="1">
        <w:r>
          <w:rPr>
            <w:rStyle w:val="afb"/>
            <w:rFonts w:ascii="Times New Roman Regular" w:eastAsia="Tahoma" w:hAnsi="Times New Roman Regular" w:cs="Times New Roman Regular"/>
            <w:color w:val="2588C2"/>
            <w:sz w:val="28"/>
            <w:szCs w:val="32"/>
            <w:u w:val="none"/>
            <w:shd w:val="clear" w:color="auto" w:fill="FEFEFF"/>
          </w:rPr>
          <w:t>funksionallik</w:t>
        </w:r>
      </w:hyperlink>
      <w:r>
        <w:rPr>
          <w:rFonts w:ascii="Times New Roman Regular" w:hAnsi="Times New Roman Regular" w:cs="Times New Roman Regular"/>
          <w:sz w:val="28"/>
          <w:szCs w:val="28"/>
        </w:rPr>
        <w:t>, kommunikatorlar Voni tomonidan nomlangan, telefon va ichak kompyuterining funktsiyalarini birlashtirgan. Aniqroq qilib aytadigan bo'lsak, bir vaqtlar kommunikatorlarning o'zlari ularni smartfon</w:t>
      </w:r>
      <w:r>
        <w:rPr>
          <w:rFonts w:ascii="Times New Roman Regular" w:hAnsi="Times New Roman Regular" w:cs="Times New Roman Regular"/>
          <w:sz w:val="28"/>
          <w:szCs w:val="28"/>
        </w:rPr>
        <w:t>lar deb atashdi.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"Smartfon" atamasi birinchi marta Ericsson tomonidan 2000 yilda mobil telefon tanlash vositasi sifatida ishlatilgan. Shunday qilib, mobil gadjetlar sotuvchisi o'sha paytdagi yangi Ericsson R380s telefonining maxsus intellektual imkoniyatla</w:t>
      </w:r>
      <w:r>
        <w:rPr>
          <w:rFonts w:ascii="Times New Roman Regular" w:hAnsi="Times New Roman Regular" w:cs="Times New Roman Regular"/>
          <w:sz w:val="28"/>
          <w:szCs w:val="28"/>
        </w:rPr>
        <w:t xml:space="preserve">riga tuhmat qildi. Aytish mumkinki, bu model dunyodagi birinchi smartfon edi. Kichkina sensorli ekran mavjud bo'lib, u yuqori qopqoq bilan yopiladi va vizual ravishda kichik o'lchamlar (26 × 50 × 130 mm) va vagon (170 g). Ericsson R380s, garchi u smartfon </w:t>
      </w:r>
      <w:r>
        <w:rPr>
          <w:rFonts w:ascii="Times New Roman Regular" w:hAnsi="Times New Roman Regular" w:cs="Times New Roman Regular"/>
          <w:sz w:val="28"/>
          <w:szCs w:val="28"/>
        </w:rPr>
        <w:t>deb atalgan bo'lsa ham, hali ham eng kuchli biriktirma turiga ega emas - ochiq kodli operatsion tizim.</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Birinchi to'liq ishlaydigan (nasl) smartfon Nokia tomonidan 2001 yilda chiqarilgan. Vín pratsyuvav píd kírvannyam vídkrytoí operatsion tizimi Symbian OS </w:t>
      </w:r>
      <w:r>
        <w:rPr>
          <w:rFonts w:ascii="Times New Roman Regular" w:hAnsi="Times New Roman Regular" w:cs="Times New Roman Regular"/>
          <w:sz w:val="28"/>
          <w:szCs w:val="28"/>
        </w:rPr>
        <w:t>versiyasi 6.1. 2002 yilda yaqinda Tayvanning HTC kompaniyasi tomonidan yaratilgan smartfonlar qatori paydo bo'ldi, chunki u kommunikatorlarni tanlashga ixtisoslashgan. Butun dunyo bo'ylab BlackBerry smartfonlari dunyosining taqdiri qanday. badbo'y bir kori</w:t>
      </w:r>
      <w:r>
        <w:rPr>
          <w:rFonts w:ascii="Times New Roman Regular" w:hAnsi="Times New Roman Regular" w:cs="Times New Roman Regular"/>
          <w:sz w:val="28"/>
          <w:szCs w:val="28"/>
        </w:rPr>
        <w:t>stuvachev shirshi opportunizm berib, elektron pochta amaliyoti bilan hidoyat.</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lastRenderedPageBreak/>
        <w:t>Agar 2003 yil navbati bo'lsa </w:t>
      </w:r>
      <w:hyperlink r:id="rId16" w:history="1">
        <w:r>
          <w:rPr>
            <w:rStyle w:val="afb"/>
            <w:rFonts w:ascii="Times New Roman Regular" w:eastAsia="Tahoma" w:hAnsi="Times New Roman Regular" w:cs="Times New Roman Regular"/>
            <w:color w:val="2588C2"/>
            <w:sz w:val="28"/>
            <w:szCs w:val="32"/>
            <w:u w:val="none"/>
            <w:shd w:val="clear" w:color="auto" w:fill="FEFEFF"/>
          </w:rPr>
          <w:t>Microsoft</w:t>
        </w:r>
      </w:hyperlink>
      <w:r>
        <w:rPr>
          <w:rFonts w:ascii="Times New Roman Regular" w:hAnsi="Times New Roman Regular" w:cs="Times New Roman Regular"/>
          <w:sz w:val="28"/>
          <w:szCs w:val="28"/>
        </w:rPr>
        <w:t xml:space="preserve"> mobil qurilmalar </w:t>
      </w:r>
      <w:r>
        <w:rPr>
          <w:rFonts w:ascii="Times New Roman Regular" w:hAnsi="Times New Roman Regular" w:cs="Times New Roman Regular"/>
          <w:sz w:val="28"/>
          <w:szCs w:val="28"/>
        </w:rPr>
        <w:t>uchun operatsion tizimni chiqarish </w:t>
      </w:r>
      <w:hyperlink r:id="rId17" w:history="1">
        <w:r>
          <w:rPr>
            <w:rStyle w:val="afb"/>
            <w:rFonts w:ascii="Times New Roman Regular" w:eastAsia="Tahoma" w:hAnsi="Times New Roman Regular" w:cs="Times New Roman Regular"/>
            <w:color w:val="2588C2"/>
            <w:sz w:val="28"/>
            <w:szCs w:val="32"/>
            <w:u w:val="none"/>
            <w:shd w:val="clear" w:color="auto" w:fill="FEFEFF"/>
          </w:rPr>
          <w:t>Windows Mobile</w:t>
        </w:r>
      </w:hyperlink>
      <w:r>
        <w:rPr>
          <w:rFonts w:ascii="Times New Roman Regular" w:hAnsi="Times New Roman Regular" w:cs="Times New Roman Regular"/>
          <w:sz w:val="28"/>
          <w:szCs w:val="28"/>
        </w:rPr>
        <w:t>, smartfon ishlab chiqaruvchilar soni yangi terilarni qo'lga kir</w:t>
      </w:r>
      <w:r>
        <w:rPr>
          <w:rFonts w:ascii="Times New Roman Regular" w:hAnsi="Times New Roman Regular" w:cs="Times New Roman Regular"/>
          <w:sz w:val="28"/>
          <w:szCs w:val="28"/>
        </w:rPr>
        <w:t>itmoqda </w:t>
      </w:r>
      <w:hyperlink r:id="rId18" w:history="1">
        <w:r>
          <w:rPr>
            <w:rStyle w:val="afb"/>
            <w:rFonts w:ascii="Times New Roman Regular" w:eastAsia="Tahoma" w:hAnsi="Times New Roman Regular" w:cs="Times New Roman Regular"/>
            <w:color w:val="2588C2"/>
            <w:sz w:val="28"/>
            <w:szCs w:val="32"/>
            <w:u w:val="none"/>
            <w:shd w:val="clear" w:color="auto" w:fill="FEFEFF"/>
          </w:rPr>
          <w:t>Keruvannyam Windows</w:t>
        </w:r>
      </w:hyperlink>
      <w:r>
        <w:rPr>
          <w:rFonts w:ascii="Times New Roman Regular" w:hAnsi="Times New Roman Regular" w:cs="Times New Roman Regular"/>
          <w:sz w:val="28"/>
          <w:szCs w:val="28"/>
        </w:rPr>
        <w:t> Mobil.</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2006 yilgacha smartfonlar sonining bozori taxminan ikki barobar ortadi. Nega Tayvanlik HTC ishlab chiqaruvchisi o</w:t>
      </w:r>
      <w:r>
        <w:rPr>
          <w:rFonts w:ascii="Times New Roman Regular" w:hAnsi="Times New Roman Regular" w:cs="Times New Roman Regular"/>
          <w:sz w:val="28"/>
          <w:szCs w:val="28"/>
        </w:rPr>
        <w:t>peratsion tizimga asoslangan dunyodagi birinchi 3G-smartfonni sotmoqda </w:t>
      </w:r>
      <w:hyperlink r:id="rId19" w:history="1">
        <w:r>
          <w:rPr>
            <w:rStyle w:val="afb"/>
            <w:rFonts w:ascii="Times New Roman Regular" w:eastAsia="Tahoma" w:hAnsi="Times New Roman Regular" w:cs="Times New Roman Regular"/>
            <w:color w:val="2588C2"/>
            <w:sz w:val="28"/>
            <w:szCs w:val="32"/>
            <w:u w:val="none"/>
            <w:shd w:val="clear" w:color="auto" w:fill="FEFEFF"/>
          </w:rPr>
          <w:t>Windows tizimlari</w:t>
        </w:r>
      </w:hyperlink>
      <w:r>
        <w:rPr>
          <w:rFonts w:ascii="Times New Roman Regular" w:hAnsi="Times New Roman Regular" w:cs="Times New Roman Regular"/>
          <w:sz w:val="28"/>
          <w:szCs w:val="28"/>
        </w:rPr>
        <w:t> Mobil. Nokia o'z smartfonlarini ilgari faqat kommunikatorla</w:t>
      </w:r>
      <w:r>
        <w:rPr>
          <w:rFonts w:ascii="Times New Roman Regular" w:hAnsi="Times New Roman Regular" w:cs="Times New Roman Regular"/>
          <w:sz w:val="28"/>
          <w:szCs w:val="28"/>
        </w:rPr>
        <w:t>rga xos bo'lgan funksiyalar - Wi-Fi va GPS bilan jihozlaydi.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 </w:t>
      </w:r>
      <w:r>
        <w:rPr>
          <w:rFonts w:ascii="Times New Roman Bold Italic" w:hAnsi="Times New Roman Bold Italic" w:cs="Times New Roman Bold Italic"/>
          <w:b/>
          <w:bCs/>
          <w:i/>
          <w:iCs/>
          <w:sz w:val="28"/>
          <w:szCs w:val="28"/>
          <w:lang w:val="uz-Cyrl-UZ"/>
        </w:rPr>
        <w:t>Mobil ilova tushunchasi</w:t>
      </w:r>
      <w:r>
        <w:rPr>
          <w:rFonts w:ascii="Times New Roman Bold Italic" w:hAnsi="Times New Roman Bold Italic" w:cs="Times New Roman Bold Italic"/>
          <w:b/>
          <w:bCs/>
          <w:i/>
          <w:iCs/>
          <w:sz w:val="28"/>
          <w:szCs w:val="28"/>
        </w:rPr>
        <w:t>.</w:t>
      </w:r>
    </w:p>
    <w:p w:rsidR="00F01363" w:rsidRDefault="00DC04A4">
      <w:pPr>
        <w:pStyle w:val="aff2"/>
        <w:rPr>
          <w:rFonts w:ascii="Times New Roman Regular" w:hAnsi="Times New Roman Regular" w:cs="Times New Roman Regular" w:hint="eastAsia"/>
          <w:sz w:val="28"/>
          <w:szCs w:val="28"/>
          <w:lang w:val="uz-Cyrl-UZ"/>
        </w:rPr>
      </w:pPr>
      <w:r>
        <w:rPr>
          <w:rFonts w:ascii="Times New Roman Regular" w:hAnsi="Times New Roman Regular" w:cs="Times New Roman Regular"/>
          <w:sz w:val="28"/>
          <w:szCs w:val="28"/>
          <w:lang w:val="uz-Cyrl-UZ"/>
        </w:rPr>
        <w:t xml:space="preserve">Mobil ilova (inglizcha: Mobile app) — maʼlum bir platforma (iOS, Android, Windows Phone va boshqalar) uchun ishlab chiqilgan smartfonlar, planshetlar va boshqa mobil </w:t>
      </w:r>
      <w:r>
        <w:rPr>
          <w:rFonts w:ascii="Times New Roman Regular" w:hAnsi="Times New Roman Regular" w:cs="Times New Roman Regular"/>
          <w:sz w:val="28"/>
          <w:szCs w:val="28"/>
          <w:lang w:val="uz-Cyrl-UZ"/>
        </w:rPr>
        <w:t>qurilmalarda ishlashga moʻljallangan dastur. Koʻpgina mobil ilovalar qurilmaning oʻzida oldindan oʻrnatiladi yoki ularni App Store, Google Play va boshqalar kabi onlayn dastur doʻkonlaridan bepul yoki pullik bilan yuklab olish mumkin.</w:t>
      </w:r>
    </w:p>
    <w:p w:rsidR="00F01363" w:rsidRDefault="00DC04A4">
      <w:pPr>
        <w:pStyle w:val="aff2"/>
        <w:rPr>
          <w:rFonts w:ascii="Times New Roman Regular" w:hAnsi="Times New Roman Regular" w:cs="Times New Roman Regular" w:hint="eastAsia"/>
          <w:sz w:val="28"/>
          <w:szCs w:val="28"/>
          <w:lang w:val="uz-Cyrl-UZ"/>
        </w:rPr>
      </w:pPr>
      <w:r>
        <w:rPr>
          <w:rFonts w:ascii="Times New Roman Regular" w:hAnsi="Times New Roman Regular" w:cs="Times New Roman Regular"/>
          <w:sz w:val="28"/>
          <w:szCs w:val="28"/>
          <w:lang w:val="uz-Cyrl-UZ"/>
        </w:rPr>
        <w:t>Dastlab, mobil iloval</w:t>
      </w:r>
      <w:r>
        <w:rPr>
          <w:rFonts w:ascii="Times New Roman Regular" w:hAnsi="Times New Roman Regular" w:cs="Times New Roman Regular"/>
          <w:sz w:val="28"/>
          <w:szCs w:val="28"/>
          <w:lang w:val="uz-Cyrl-UZ"/>
        </w:rPr>
        <w:t>ar elektron pochtani tezda tekshirish uchun ishlatilgan, ammo ularning yuqori talablari boshqa sohalarda ham kengayishiga olib keldi, masalan, mobil telefon va GPS oʻyinlari, suhbatlashish, video tomosha qilish va Internetdan foydalanish.</w:t>
      </w:r>
    </w:p>
    <w:p w:rsidR="00F01363" w:rsidRDefault="00DC04A4">
      <w:pPr>
        <w:pStyle w:val="aff2"/>
        <w:rPr>
          <w:rFonts w:ascii="Times New Roman Regular" w:hAnsi="Times New Roman Regular" w:cs="Times New Roman Regular" w:hint="eastAsia"/>
          <w:sz w:val="28"/>
          <w:szCs w:val="28"/>
          <w:lang w:val="uz-Cyrl-UZ"/>
        </w:rPr>
      </w:pPr>
      <w:r>
        <w:rPr>
          <w:rFonts w:ascii="Times New Roman Regular" w:hAnsi="Times New Roman Regular" w:cs="Times New Roman Regular"/>
          <w:sz w:val="28"/>
          <w:szCs w:val="28"/>
          <w:lang w:val="uz-Cyrl-UZ"/>
        </w:rPr>
        <w:t>Ushbu atama 2007-</w:t>
      </w:r>
      <w:r>
        <w:rPr>
          <w:rFonts w:ascii="Times New Roman Regular" w:hAnsi="Times New Roman Regular" w:cs="Times New Roman Regular"/>
          <w:sz w:val="28"/>
          <w:szCs w:val="28"/>
          <w:lang w:val="uz-Cyrl-UZ"/>
        </w:rPr>
        <w:t>yildan beri juda mashhur boʻlib, 2010-yilda Amerika Dialektik Jamiyati tomonidan „Yil soʻzlari“ roʻyxatiga kiritilgan.</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Mobil ilovalar bozori bugungi kunda juda rivojlangan va barqaror oʻsib bormoqda. Statista prognozlariga koʻra, 2020-yilda mobil ilovalar </w:t>
      </w:r>
      <w:r>
        <w:rPr>
          <w:rFonts w:ascii="Times New Roman Regular" w:hAnsi="Times New Roman Regular" w:cs="Times New Roman Regular"/>
          <w:sz w:val="28"/>
          <w:szCs w:val="28"/>
        </w:rPr>
        <w:t>sanoatining yillik yalpi daromadi $189 milliarddan oshadi.</w:t>
      </w:r>
    </w:p>
    <w:p w:rsidR="00F01363" w:rsidRDefault="00DC04A4">
      <w:pPr>
        <w:pStyle w:val="aff2"/>
        <w:numPr>
          <w:ilvl w:val="0"/>
          <w:numId w:val="11"/>
        </w:numPr>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Ilova turlari</w:t>
      </w:r>
    </w:p>
    <w:p w:rsidR="00F01363" w:rsidRDefault="00DC04A4">
      <w:pPr>
        <w:pStyle w:val="aff2"/>
        <w:numPr>
          <w:ilvl w:val="0"/>
          <w:numId w:val="11"/>
        </w:numPr>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Mobil saytlar</w:t>
      </w:r>
    </w:p>
    <w:p w:rsidR="00F01363" w:rsidRDefault="00DC04A4">
      <w:pPr>
        <w:pStyle w:val="aff2"/>
        <w:numPr>
          <w:ilvl w:val="0"/>
          <w:numId w:val="11"/>
        </w:numPr>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Veb-ilovalar</w:t>
      </w:r>
    </w:p>
    <w:p w:rsidR="00F01363" w:rsidRDefault="00DC04A4">
      <w:pPr>
        <w:pStyle w:val="aff2"/>
        <w:numPr>
          <w:ilvl w:val="0"/>
          <w:numId w:val="11"/>
        </w:numPr>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Gibrid dasturlar </w:t>
      </w:r>
    </w:p>
    <w:p w:rsidR="00F01363" w:rsidRDefault="00DC04A4">
      <w:pPr>
        <w:pStyle w:val="aff2"/>
        <w:numPr>
          <w:ilvl w:val="0"/>
          <w:numId w:val="11"/>
        </w:numPr>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Mahalliy</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dasturlar</w:t>
      </w:r>
    </w:p>
    <w:p w:rsidR="00F01363" w:rsidRDefault="00DC04A4">
      <w:pPr>
        <w:pStyle w:val="aff2"/>
        <w:rPr>
          <w:rFonts w:ascii="Times New Roman Regular" w:hAnsi="Times New Roman Regular" w:cs="Times New Roman Regular" w:hint="eastAsia"/>
          <w:sz w:val="28"/>
          <w:szCs w:val="28"/>
          <w:lang w:val="uz-Cyrl-UZ"/>
        </w:rPr>
      </w:pPr>
      <w:r>
        <w:rPr>
          <w:rFonts w:ascii="Times New Roman Regular" w:hAnsi="Times New Roman Regular" w:cs="Times New Roman Regular"/>
          <w:sz w:val="28"/>
          <w:szCs w:val="28"/>
          <w:lang w:val="uz-Cyrl-UZ"/>
        </w:rPr>
        <w:t>Mobil ilovalar (mobil ilovalar sifatida ham tanilgan) - smartfon va planshetlar kabi mobil qurilmalar uchun ishlab chiq</w:t>
      </w:r>
      <w:r>
        <w:rPr>
          <w:rFonts w:ascii="Times New Roman Regular" w:hAnsi="Times New Roman Regular" w:cs="Times New Roman Regular"/>
          <w:sz w:val="28"/>
          <w:szCs w:val="28"/>
          <w:lang w:val="uz-Cyrl-UZ"/>
        </w:rPr>
        <w:t>ilgan dasturiy ta'minot. Ular mobil qurilmalarni funktsiyali va qiziqarli miniatyura kuchlariga aylantiradi. Ba'zi qurilmalar ishlab chiqaruvchilarining ayrim uyali ilovalari yoki ular bilan bog'langan uyali aloqa provayderlari (masalan, Verizon, AT &amp; T, T</w:t>
      </w:r>
      <w:r>
        <w:rPr>
          <w:rFonts w:ascii="Times New Roman Regular" w:hAnsi="Times New Roman Regular" w:cs="Times New Roman Regular"/>
          <w:sz w:val="28"/>
          <w:szCs w:val="28"/>
          <w:lang w:val="uz-Cyrl-UZ"/>
        </w:rPr>
        <w:t>-Mobile va boshqalar) bilan oldindan o'rnatilgan bo'ladi, lekin ko'plab ilovalar qurilmaga xos ilova orqali mavjud do'konlar.</w:t>
      </w:r>
    </w:p>
    <w:p w:rsidR="00F01363" w:rsidRDefault="00DC04A4">
      <w:pPr>
        <w:pStyle w:val="aff2"/>
        <w:rPr>
          <w:rFonts w:ascii="Times New Roman Regular" w:hAnsi="Times New Roman Regular" w:cs="Times New Roman Regular" w:hint="eastAsia"/>
          <w:sz w:val="28"/>
          <w:szCs w:val="28"/>
          <w:lang w:val="uz-Cyrl-UZ"/>
        </w:rPr>
      </w:pPr>
      <w:r>
        <w:rPr>
          <w:rFonts w:ascii="Times New Roman Regular" w:hAnsi="Times New Roman Regular" w:cs="Times New Roman Regular"/>
          <w:sz w:val="28"/>
          <w:szCs w:val="28"/>
          <w:lang w:val="uz-Cyrl-UZ"/>
        </w:rPr>
        <w:lastRenderedPageBreak/>
        <w:t>Mobil ilovalar vazifalari: Ushbu ilovalarning maqsadlari o'yin-kulgidan, mahsuldorlikdan va o'yin-kulgidan o'yin-kulgi, sport, fit</w:t>
      </w:r>
      <w:r>
        <w:rPr>
          <w:rFonts w:ascii="Times New Roman Regular" w:hAnsi="Times New Roman Regular" w:cs="Times New Roman Regular"/>
          <w:sz w:val="28"/>
          <w:szCs w:val="28"/>
          <w:lang w:val="uz-Cyrl-UZ"/>
        </w:rPr>
        <w:t>nes va boshqa har qanday odamni tasavvur qilish uchun gamutni boshqaradi. Ijtimoiy media - mobil ilovalarni ishlab chiqish va qabul qilishning eng mashhur yo'nalishlaridan biri. Aslida, Facebook barcha platformalarda 2017-yilda eng keng tarqalgan dastur hi</w:t>
      </w:r>
      <w:r>
        <w:rPr>
          <w:rFonts w:ascii="Times New Roman Regular" w:hAnsi="Times New Roman Regular" w:cs="Times New Roman Regular"/>
          <w:sz w:val="28"/>
          <w:szCs w:val="28"/>
          <w:lang w:val="uz-Cyrl-UZ"/>
        </w:rPr>
        <w:t>soblanadi.</w:t>
      </w:r>
    </w:p>
    <w:p w:rsidR="00F01363" w:rsidRDefault="00DC04A4">
      <w:pPr>
        <w:pStyle w:val="aff2"/>
        <w:rPr>
          <w:rFonts w:ascii="Times New Roman Regular" w:hAnsi="Times New Roman Regular" w:cs="Times New Roman Regular" w:hint="eastAsia"/>
          <w:sz w:val="28"/>
          <w:szCs w:val="28"/>
          <w:lang w:val="uz-Cyrl-UZ"/>
        </w:rPr>
      </w:pPr>
      <w:r>
        <w:rPr>
          <w:rFonts w:ascii="Times New Roman Regular" w:hAnsi="Times New Roman Regular" w:cs="Times New Roman Regular"/>
          <w:sz w:val="28"/>
          <w:szCs w:val="28"/>
          <w:lang w:val="uz-Cyrl-UZ"/>
        </w:rPr>
        <w:t xml:space="preserve">Ko'pgina onlayn ob'ektlar mobil veb-saytlar va mobil ilovalarga ega. Umuman olganda, farq bir maqsadga qaratilgan: App odatda mobil veb-saytga qaraganda kichikroq bo'ladi, ko'proq interaktivlik taklif qiladi va mobil qurilmada ishlatish oson va </w:t>
      </w:r>
      <w:r>
        <w:rPr>
          <w:rFonts w:ascii="Times New Roman Regular" w:hAnsi="Times New Roman Regular" w:cs="Times New Roman Regular"/>
          <w:sz w:val="28"/>
          <w:szCs w:val="28"/>
          <w:lang w:val="uz-Cyrl-UZ"/>
        </w:rPr>
        <w:t>intuitiv ravishda yanada aniqroq ma'lumotlarni taqdim etadi.</w:t>
      </w:r>
    </w:p>
    <w:p w:rsidR="00F01363" w:rsidRDefault="00DC04A4">
      <w:pPr>
        <w:pStyle w:val="aff2"/>
        <w:rPr>
          <w:rFonts w:ascii="Times New Roman Regular" w:hAnsi="Times New Roman Regular" w:cs="Times New Roman Regular" w:hint="eastAsia"/>
          <w:sz w:val="28"/>
          <w:szCs w:val="28"/>
          <w:lang w:val="uz-Cyrl-UZ"/>
        </w:rPr>
      </w:pPr>
      <w:r>
        <w:rPr>
          <w:rFonts w:ascii="Times New Roman Regular" w:hAnsi="Times New Roman Regular" w:cs="Times New Roman Regular"/>
          <w:sz w:val="28"/>
          <w:szCs w:val="28"/>
          <w:lang w:val="uz-Cyrl-UZ"/>
        </w:rPr>
        <w:t>Operatsion tizim mosligi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lang w:val="uz-Cyrl-UZ"/>
        </w:rPr>
        <w:t>Mobil ilovalarni ishlab chiquvchi ishlaydigan operatsion tizim uchun maxsus dastur yaratadi. Masalan, iPad uchun mobil ilovalar Apple iOS-da ishlaydi, ammo Google Androi</w:t>
      </w:r>
      <w:r>
        <w:rPr>
          <w:rFonts w:ascii="Times New Roman Regular" w:hAnsi="Times New Roman Regular" w:cs="Times New Roman Regular"/>
          <w:sz w:val="28"/>
          <w:szCs w:val="28"/>
          <w:lang w:val="uz-Cyrl-UZ"/>
        </w:rPr>
        <w:t>d emas. Apple ilovasi Android telefonida ishlamaydi va aksincha. Ko'pincha, ishlab chiquvchilar har birining versiyasini yaratadilar; Masalan, Apple do'konidagi mobil ilova Google Play-ning hamkasbiga ega bo'lishi mumkin.</w:t>
      </w:r>
    </w:p>
    <w:p w:rsidR="00F01363" w:rsidRDefault="00DC04A4">
      <w:pPr>
        <w:pStyle w:val="aff2"/>
        <w:rPr>
          <w:rFonts w:ascii="Times New Roman Regular" w:hAnsi="Times New Roman Regular" w:cs="Times New Roman Regular" w:hint="eastAsia"/>
          <w:sz w:val="28"/>
          <w:szCs w:val="28"/>
          <w:lang w:val="uz-Cyrl-UZ"/>
        </w:rPr>
      </w:pPr>
      <w:r>
        <w:rPr>
          <w:rFonts w:ascii="Times New Roman Regular" w:hAnsi="Times New Roman Regular" w:cs="Times New Roman Regular"/>
          <w:sz w:val="28"/>
          <w:szCs w:val="28"/>
          <w:lang w:val="uz-Cyrl-UZ"/>
        </w:rPr>
        <w:t>Mobil ilovalar "Android" dan qanda</w:t>
      </w:r>
      <w:r>
        <w:rPr>
          <w:rFonts w:ascii="Times New Roman Regular" w:hAnsi="Times New Roman Regular" w:cs="Times New Roman Regular"/>
          <w:sz w:val="28"/>
          <w:szCs w:val="28"/>
          <w:lang w:val="uz-Cyrl-UZ"/>
        </w:rPr>
        <w:t>y farq qiladi? "# 34; Muntazam &amp; # 34; Ilovalar</w:t>
      </w:r>
    </w:p>
    <w:p w:rsidR="00F01363" w:rsidRDefault="00DC04A4">
      <w:pPr>
        <w:pStyle w:val="aff2"/>
        <w:rPr>
          <w:rFonts w:ascii="Times New Roman Regular" w:hAnsi="Times New Roman Regular" w:cs="Times New Roman Regular" w:hint="eastAsia"/>
          <w:sz w:val="28"/>
          <w:szCs w:val="28"/>
          <w:lang w:val="uz-Cyrl-UZ"/>
        </w:rPr>
      </w:pPr>
      <w:r>
        <w:rPr>
          <w:rFonts w:ascii="Times New Roman Regular" w:hAnsi="Times New Roman Regular" w:cs="Times New Roman Regular"/>
          <w:sz w:val="28"/>
          <w:szCs w:val="28"/>
          <w:lang w:val="uz-Cyrl-UZ"/>
        </w:rPr>
        <w:t>Ko'pgina mobil ilovalar ish stoli kompyuterlarda ishlashga mo'ljallangan tegishli dasturlarga ega. Mobil ilovalar har qanday cheklovlar bilan ishlashga moslashgan bo'lsa-da, ularning ish stollari uchun moslig</w:t>
      </w:r>
      <w:r>
        <w:rPr>
          <w:rFonts w:ascii="Times New Roman Regular" w:hAnsi="Times New Roman Regular" w:cs="Times New Roman Regular"/>
          <w:sz w:val="28"/>
          <w:szCs w:val="28"/>
          <w:lang w:val="uz-Cyrl-UZ"/>
        </w:rPr>
        <w:t>i bor. Mobil qurilmalarda ekranning kattaligi, xotira hajmi, protsessor imkoniyatlari, grafik interfeyslar, tugmalar va sensorli funksiyalar mavjud va ishlab chiquvchilar ularni barchasini joylashtirishlari kerak.</w:t>
      </w:r>
    </w:p>
    <w:p w:rsidR="00F01363" w:rsidRDefault="00DC04A4">
      <w:pPr>
        <w:pStyle w:val="aff2"/>
        <w:rPr>
          <w:rFonts w:ascii="Times New Roman Regular" w:hAnsi="Times New Roman Regular" w:cs="Times New Roman Regular" w:hint="eastAsia"/>
          <w:sz w:val="28"/>
          <w:szCs w:val="28"/>
          <w:lang w:val="uz-Cyrl-UZ"/>
        </w:rPr>
      </w:pPr>
      <w:r>
        <w:rPr>
          <w:rFonts w:ascii="Times New Roman Regular" w:hAnsi="Times New Roman Regular" w:cs="Times New Roman Regular"/>
          <w:sz w:val="28"/>
          <w:szCs w:val="28"/>
          <w:lang w:val="uz-Cyrl-UZ"/>
        </w:rPr>
        <w:t xml:space="preserve">Masalan, mobil ilovalar foydalanuvchilari </w:t>
      </w:r>
      <w:r>
        <w:rPr>
          <w:rFonts w:ascii="Times New Roman Regular" w:hAnsi="Times New Roman Regular" w:cs="Times New Roman Regular"/>
          <w:sz w:val="28"/>
          <w:szCs w:val="28"/>
          <w:lang w:val="uz-Cyrl-UZ"/>
        </w:rPr>
        <w:t>(veb-saytga tashrif buyuruvchilar kabi) matnni, tasvirlarni yoki interaktiv aloqa nuqtalarini ko'rish uchun yon tomonga o'tishni xohlamaydi va ular kichik matnni o'qishga qarshi kurashishni xohlamaydilar. Mobil ilovalarni ishlab chiquvchilar uchun qo'shimc</w:t>
      </w:r>
      <w:r>
        <w:rPr>
          <w:rFonts w:ascii="Times New Roman Regular" w:hAnsi="Times New Roman Regular" w:cs="Times New Roman Regular"/>
          <w:sz w:val="28"/>
          <w:szCs w:val="28"/>
          <w:lang w:val="uz-Cyrl-UZ"/>
        </w:rPr>
        <w:t>ha e'tibor mobil qurilmalar uchun umumiy bo'lgan sensorli interfeysdir.</w:t>
      </w:r>
    </w:p>
    <w:p w:rsidR="00F01363" w:rsidRDefault="00DC04A4">
      <w:pPr>
        <w:pStyle w:val="aff2"/>
        <w:rPr>
          <w:rFonts w:ascii="Times New Roman Regular" w:hAnsi="Times New Roman Regular" w:cs="Times New Roman Regular" w:hint="eastAsia"/>
          <w:sz w:val="28"/>
          <w:szCs w:val="28"/>
          <w:lang w:val="uz-Cyrl-UZ"/>
        </w:rPr>
      </w:pPr>
      <w:r>
        <w:rPr>
          <w:rFonts w:ascii="Times New Roman Regular" w:hAnsi="Times New Roman Regular" w:cs="Times New Roman Regular"/>
          <w:sz w:val="28"/>
          <w:szCs w:val="28"/>
          <w:lang w:val="uz-Cyrl-UZ"/>
        </w:rPr>
        <w:t>&amp; # 34; Mobil Birinchi &amp; # 34; Rivojlanish</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lang w:val="uz-Cyrl-UZ"/>
        </w:rPr>
        <w:t>Mobil qurilmalar keng tarqalgan holda qabul qilinishidan avval dasturiy ta'minot birinchi navbatda ish stoli va noutbuklarda ishlash uchun is</w:t>
      </w:r>
      <w:r>
        <w:rPr>
          <w:rFonts w:ascii="Times New Roman Regular" w:hAnsi="Times New Roman Regular" w:cs="Times New Roman Regular"/>
          <w:sz w:val="28"/>
          <w:szCs w:val="28"/>
          <w:lang w:val="uz-Cyrl-UZ"/>
        </w:rPr>
        <w:t xml:space="preserve">hlab chiqilgan, mobil versiyadan so'ng keladi. Planshet va smartfonlardan foydalanish endilikda dastur sotish tendensiyalarida aks ettirilgan stol kompyuterlari va noutbuklarning ishi oshib bormoqda. Aslida, 2017-yilda 197 milliardlik ilovani yuklab olish </w:t>
      </w:r>
      <w:r>
        <w:rPr>
          <w:rFonts w:ascii="Times New Roman Regular" w:hAnsi="Times New Roman Regular" w:cs="Times New Roman Regular"/>
          <w:sz w:val="28"/>
          <w:szCs w:val="28"/>
          <w:lang w:val="uz-Cyrl-UZ"/>
        </w:rPr>
        <w:t>rejalashtirilgan. Natijada, ko'plab ishlab chiquvchilar veb-dizaynda shu kabi tendentsiyani aks ettiruvchi "mobil-</w:t>
      </w:r>
      <w:r>
        <w:rPr>
          <w:rFonts w:ascii="Times New Roman Regular" w:hAnsi="Times New Roman Regular" w:cs="Times New Roman Regular"/>
          <w:sz w:val="28"/>
          <w:szCs w:val="28"/>
          <w:lang w:val="uz-Cyrl-UZ"/>
        </w:rPr>
        <w:lastRenderedPageBreak/>
        <w:t xml:space="preserve">birinchi" yondashuvga aylandilar. Ushbu ilovalar uchun ularning mobil versiyalari standart sozlamalar bo'lib, stol versiyalari ularning katta </w:t>
      </w:r>
      <w:r>
        <w:rPr>
          <w:rFonts w:ascii="Times New Roman Regular" w:hAnsi="Times New Roman Regular" w:cs="Times New Roman Regular"/>
          <w:sz w:val="28"/>
          <w:szCs w:val="28"/>
          <w:lang w:val="uz-Cyrl-UZ"/>
        </w:rPr>
        <w:t>ekranlari va kengroq xususiyatlari uchun moslashtiriladi.</w:t>
      </w:r>
    </w:p>
    <w:p w:rsidR="00F01363" w:rsidRDefault="00DC04A4">
      <w:pPr>
        <w:pStyle w:val="aff2"/>
        <w:jc w:val="center"/>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t>Laboratoriya№2</w:t>
      </w:r>
    </w:p>
    <w:p w:rsidR="00F01363" w:rsidRDefault="00DC04A4">
      <w:pPr>
        <w:pStyle w:val="aff2"/>
        <w:jc w:val="center"/>
        <w:rPr>
          <w:b/>
          <w:bCs/>
          <w:color w:val="000000"/>
          <w:sz w:val="28"/>
          <w:szCs w:val="28"/>
        </w:rPr>
      </w:pPr>
      <w:proofErr w:type="gramStart"/>
      <w:r>
        <w:rPr>
          <w:rFonts w:ascii="Times New Roman Regular" w:hAnsi="Times New Roman Regular" w:cs="Times New Roman Regular"/>
          <w:b/>
          <w:bCs/>
          <w:sz w:val="28"/>
          <w:szCs w:val="28"/>
        </w:rPr>
        <w:t>Mavzu:</w:t>
      </w:r>
      <w:r>
        <w:rPr>
          <w:b/>
          <w:bCs/>
          <w:color w:val="000000"/>
          <w:sz w:val="28"/>
          <w:szCs w:val="28"/>
        </w:rPr>
        <w:t>Emulyatorlar</w:t>
      </w:r>
      <w:proofErr w:type="gramEnd"/>
      <w:r>
        <w:rPr>
          <w:b/>
          <w:bCs/>
          <w:color w:val="000000"/>
          <w:sz w:val="28"/>
          <w:szCs w:val="28"/>
        </w:rPr>
        <w:t>. Istalgan emulyatomi o’matish, unga dasturlami o’matish va ishga tushirish</w:t>
      </w:r>
      <w:r>
        <w:rPr>
          <w:b/>
          <w:bCs/>
          <w:color w:val="000000"/>
          <w:sz w:val="28"/>
          <w:szCs w:val="28"/>
        </w:rPr>
        <w:t>.</w:t>
      </w:r>
    </w:p>
    <w:p w:rsidR="00F01363" w:rsidRDefault="00DC04A4">
      <w:pPr>
        <w:pStyle w:val="aff2"/>
        <w:jc w:val="center"/>
        <w:rPr>
          <w:b/>
          <w:bCs/>
          <w:color w:val="000000"/>
          <w:sz w:val="28"/>
          <w:szCs w:val="28"/>
        </w:rPr>
      </w:pPr>
      <w:r>
        <w:rPr>
          <w:b/>
          <w:bCs/>
          <w:color w:val="000000"/>
          <w:sz w:val="28"/>
          <w:szCs w:val="28"/>
        </w:rPr>
        <w:t>Reja:</w:t>
      </w:r>
    </w:p>
    <w:p w:rsidR="00F01363" w:rsidRDefault="00DC04A4">
      <w:pPr>
        <w:pStyle w:val="aff2"/>
        <w:numPr>
          <w:ilvl w:val="0"/>
          <w:numId w:val="12"/>
        </w:numPr>
        <w:ind w:firstLineChars="400" w:firstLine="1124"/>
        <w:rPr>
          <w:b/>
          <w:bCs/>
          <w:color w:val="000000"/>
          <w:sz w:val="28"/>
          <w:szCs w:val="28"/>
        </w:rPr>
      </w:pPr>
      <w:r>
        <w:rPr>
          <w:b/>
          <w:bCs/>
          <w:color w:val="000000"/>
          <w:sz w:val="28"/>
          <w:szCs w:val="28"/>
        </w:rPr>
        <w:t>Emulyatorlar</w:t>
      </w:r>
      <w:r>
        <w:rPr>
          <w:b/>
          <w:bCs/>
          <w:color w:val="000000"/>
          <w:sz w:val="28"/>
          <w:szCs w:val="28"/>
        </w:rPr>
        <w:t xml:space="preserve"> nima?</w:t>
      </w:r>
    </w:p>
    <w:p w:rsidR="00F01363" w:rsidRDefault="00DC04A4">
      <w:pPr>
        <w:pStyle w:val="aff2"/>
        <w:numPr>
          <w:ilvl w:val="0"/>
          <w:numId w:val="12"/>
        </w:numPr>
        <w:ind w:firstLineChars="400" w:firstLine="1124"/>
        <w:rPr>
          <w:b/>
          <w:bCs/>
          <w:color w:val="000000"/>
          <w:sz w:val="28"/>
          <w:szCs w:val="28"/>
        </w:rPr>
      </w:pPr>
      <w:r>
        <w:rPr>
          <w:b/>
          <w:bCs/>
          <w:color w:val="000000"/>
          <w:sz w:val="28"/>
          <w:szCs w:val="28"/>
        </w:rPr>
        <w:t>Emulyatorni qanday turlari bor?</w:t>
      </w:r>
    </w:p>
    <w:p w:rsidR="00F01363" w:rsidRDefault="00DC04A4">
      <w:pPr>
        <w:pStyle w:val="aff2"/>
        <w:numPr>
          <w:ilvl w:val="0"/>
          <w:numId w:val="12"/>
        </w:numPr>
        <w:ind w:firstLineChars="400" w:firstLine="1124"/>
        <w:rPr>
          <w:b/>
          <w:bCs/>
          <w:color w:val="000000"/>
          <w:sz w:val="28"/>
          <w:szCs w:val="28"/>
        </w:rPr>
      </w:pPr>
      <w:r>
        <w:rPr>
          <w:b/>
          <w:bCs/>
          <w:color w:val="000000"/>
          <w:sz w:val="28"/>
          <w:szCs w:val="28"/>
        </w:rPr>
        <w:t>Emulyatorlar</w:t>
      </w:r>
      <w:r>
        <w:rPr>
          <w:b/>
          <w:bCs/>
          <w:color w:val="000000"/>
          <w:sz w:val="28"/>
          <w:szCs w:val="28"/>
        </w:rPr>
        <w:t xml:space="preserve">ga ilovani </w:t>
      </w:r>
      <w:r>
        <w:rPr>
          <w:b/>
          <w:bCs/>
          <w:color w:val="000000"/>
          <w:sz w:val="28"/>
          <w:szCs w:val="28"/>
        </w:rPr>
        <w:t>o’rnatish.</w:t>
      </w:r>
    </w:p>
    <w:p w:rsidR="00F01363" w:rsidRDefault="00F01363">
      <w:pPr>
        <w:pStyle w:val="aff2"/>
        <w:ind w:leftChars="400" w:left="1120"/>
        <w:rPr>
          <w:b/>
          <w:bCs/>
          <w:color w:val="000000"/>
          <w:sz w:val="28"/>
          <w:szCs w:val="28"/>
        </w:rPr>
      </w:pPr>
    </w:p>
    <w:p w:rsidR="00F01363" w:rsidRDefault="00DC04A4">
      <w:pPr>
        <w:pStyle w:val="aff2"/>
        <w:numPr>
          <w:ilvl w:val="0"/>
          <w:numId w:val="13"/>
        </w:numPr>
        <w:rPr>
          <w:b/>
          <w:bCs/>
          <w:color w:val="000000"/>
          <w:sz w:val="28"/>
          <w:szCs w:val="28"/>
        </w:rPr>
      </w:pPr>
      <w:r>
        <w:rPr>
          <w:b/>
          <w:bCs/>
          <w:color w:val="000000"/>
          <w:sz w:val="28"/>
          <w:szCs w:val="28"/>
        </w:rPr>
        <w:t>Emulyatorlar</w:t>
      </w:r>
      <w:r>
        <w:rPr>
          <w:b/>
          <w:bCs/>
          <w:color w:val="000000"/>
          <w:sz w:val="28"/>
          <w:szCs w:val="28"/>
        </w:rPr>
        <w:t xml:space="preserve"> nima?</w:t>
      </w:r>
    </w:p>
    <w:p w:rsidR="00F01363" w:rsidRDefault="00DC04A4">
      <w:pPr>
        <w:pStyle w:val="aff2"/>
        <w:rPr>
          <w:sz w:val="28"/>
          <w:szCs w:val="28"/>
        </w:rPr>
      </w:pPr>
      <w:r>
        <w:rPr>
          <w:sz w:val="28"/>
          <w:szCs w:val="28"/>
        </w:rPr>
        <w:t>Kompyuterni taqlid qilish tushunchasi IBM tomonidan eski modellari uchun mo'ljallangan dasturlarni yangi modellarda ishga tushirish usuli sifatida yaratilgan. Ular qo'llagan usul taqlid qilish uchun mo'ljallangan dasturiy ta'</w:t>
      </w:r>
      <w:r>
        <w:rPr>
          <w:sz w:val="28"/>
          <w:szCs w:val="28"/>
        </w:rPr>
        <w:t>minot va apparat vositalarining kombinatsiyasiga asoslangan edi. Yangi kompyuterlari uchun mutlaqo yangi dasturlarni ishlab chiqish o'rniga, o'rnatilgan orqaga qarab moslik ishlab chiquvchilarga ko'proq moslashuvchanlikni berdi.</w:t>
      </w:r>
    </w:p>
    <w:p w:rsidR="00F01363" w:rsidRDefault="00DC04A4">
      <w:pPr>
        <w:pStyle w:val="aff2"/>
        <w:rPr>
          <w:sz w:val="28"/>
          <w:szCs w:val="28"/>
        </w:rPr>
      </w:pPr>
      <w:r>
        <w:rPr>
          <w:sz w:val="28"/>
          <w:szCs w:val="28"/>
        </w:rPr>
        <w:t>Bugungi kunda emulyator ata</w:t>
      </w:r>
      <w:r>
        <w:rPr>
          <w:sz w:val="28"/>
          <w:szCs w:val="28"/>
        </w:rPr>
        <w:t>masi odatda video o'yinlar kontekstida qo'llaniladi. Video o'yinlar emulyatorlari 1990-yillarda ommalashgan, chunki ular odamlarga Nintendo Entertainment System va Atari 2600 singari konsollar uchun zamonaviy ish stollarida o'yin o'ynashga imkon berishgan.</w:t>
      </w:r>
      <w:r>
        <w:rPr>
          <w:sz w:val="28"/>
          <w:szCs w:val="28"/>
        </w:rPr>
        <w:t xml:space="preserve"> Smartfon va planshetlarning ko'payishi bilan kompyuterda iOS yoki Android qo'llab-quvvatlaydigan emulyatorlarga bo'lgan talab tobora ko'proq talabga aylanib bormoqda.</w:t>
      </w:r>
    </w:p>
    <w:p w:rsidR="00F01363" w:rsidRDefault="00DC04A4">
      <w:pPr>
        <w:pStyle w:val="aff2"/>
        <w:rPr>
          <w:b/>
          <w:bCs/>
          <w:sz w:val="28"/>
          <w:szCs w:val="28"/>
        </w:rPr>
      </w:pPr>
      <w:r>
        <w:rPr>
          <w:b/>
          <w:bCs/>
          <w:sz w:val="28"/>
          <w:szCs w:val="28"/>
        </w:rPr>
        <w:t>Emulyatorlar qanday ishlaydi</w:t>
      </w:r>
    </w:p>
    <w:p w:rsidR="00F01363" w:rsidRDefault="00DC04A4">
      <w:pPr>
        <w:pStyle w:val="aff2"/>
        <w:rPr>
          <w:sz w:val="28"/>
          <w:szCs w:val="28"/>
        </w:rPr>
      </w:pPr>
      <w:r>
        <w:rPr>
          <w:sz w:val="28"/>
          <w:szCs w:val="28"/>
        </w:rPr>
        <w:t>Turli xil emulyatsiya usullarini qo'llaydigan har xil turda</w:t>
      </w:r>
      <w:r>
        <w:rPr>
          <w:sz w:val="28"/>
          <w:szCs w:val="28"/>
        </w:rPr>
        <w:t>gi emulyatorlar mavjud, ammo yakuniy maqsad har doim bir xil: asl apparat yoki dasturiy ta'minotdan foydalanish tajribasini ko'paytirish. Ba'zi emulyatorlar hatto asl mahsulotning ishlash ko'rsatkichlaridan yuqori bo'lib, qo'shimcha funktsiyalarni o'z ichi</w:t>
      </w:r>
      <w:r>
        <w:rPr>
          <w:sz w:val="28"/>
          <w:szCs w:val="28"/>
        </w:rPr>
        <w:t>ga oladi.</w:t>
      </w:r>
    </w:p>
    <w:p w:rsidR="00F01363" w:rsidRDefault="00DC04A4">
      <w:pPr>
        <w:pStyle w:val="aff2"/>
        <w:rPr>
          <w:sz w:val="28"/>
          <w:szCs w:val="28"/>
        </w:rPr>
      </w:pPr>
      <w:r>
        <w:rPr>
          <w:sz w:val="28"/>
          <w:szCs w:val="28"/>
        </w:rPr>
        <w:t xml:space="preserve">Emulyatsiya hisoblashda intensivdir. Ushbu "taqlid solig'i" tufayli ko'plab emulyatorlar ishlash ko'rsatkichlarida haqiqiy hamkasblaridan ortda </w:t>
      </w:r>
      <w:r>
        <w:rPr>
          <w:sz w:val="28"/>
          <w:szCs w:val="28"/>
        </w:rPr>
        <w:lastRenderedPageBreak/>
        <w:t>qolmoqdalar. Odatda ular to'lanmagan dasturchilar tomonidan yaratilganligi sababli, emulyatorlarni yar</w:t>
      </w:r>
      <w:r>
        <w:rPr>
          <w:sz w:val="28"/>
          <w:szCs w:val="28"/>
        </w:rPr>
        <w:t>atish uzoq vaqt talab qilishi mumkin.</w:t>
      </w:r>
    </w:p>
    <w:p w:rsidR="00F01363" w:rsidRDefault="00DC04A4">
      <w:pPr>
        <w:pStyle w:val="aff2"/>
        <w:rPr>
          <w:sz w:val="28"/>
          <w:szCs w:val="28"/>
        </w:rPr>
      </w:pPr>
      <w:r>
        <w:rPr>
          <w:sz w:val="28"/>
          <w:szCs w:val="28"/>
        </w:rPr>
        <w:t>Emulyatsiya virtualizatsiya tushunchasi bilan chambarchas bog'liq. Virtual mashinalar - bu xost tizimining asosiy apparatida ishlashi mumkin bo'lgan emulyatorning bir turi. Shunday qilib, taqlid solig'i yo'q, ammo virt</w:t>
      </w:r>
      <w:r>
        <w:rPr>
          <w:sz w:val="28"/>
          <w:szCs w:val="28"/>
        </w:rPr>
        <w:t>ual mashinalar asl mashinaga nisbatan cheklangan bo'lishi mumkin.</w:t>
      </w:r>
    </w:p>
    <w:p w:rsidR="00F01363" w:rsidRDefault="00DC04A4">
      <w:pPr>
        <w:pStyle w:val="aff2"/>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t>Nima uchun emulyatorlardan foydalanish kerak?</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Dasturiy ta'minot platformaga bog'liq bo'lib qoladi, shuning uchun ishlab chiquvchilar Android, iOS, Windows va Mac uchun alohida dasturlar yara</w:t>
      </w:r>
      <w:r>
        <w:rPr>
          <w:rFonts w:ascii="Times New Roman Regular" w:hAnsi="Times New Roman Regular" w:cs="Times New Roman Regular"/>
          <w:sz w:val="28"/>
          <w:szCs w:val="28"/>
        </w:rPr>
        <w:t>tishi kerak. Agar siz Mac foydalanuvchisiz va faqat Windows uchun mavjud bo'lgan dasturdan foydalanmoqchi bo'lsangiz, u holda bitta variant (Windows kompyuterini sotib olishdan tashqari) emulyatordan foydalanishdir.</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Raqamli ma'lumotlarni saqlashda emulyato</w:t>
      </w:r>
      <w:r>
        <w:rPr>
          <w:rFonts w:ascii="Times New Roman Regular" w:hAnsi="Times New Roman Regular" w:cs="Times New Roman Regular"/>
          <w:sz w:val="28"/>
          <w:szCs w:val="28"/>
        </w:rPr>
        <w:t>rlar ham muhim rol o'ynaydi. Eski o'yin kartridjlari kabi eski formatlarda saqlangan dasturlarni maxsus qurilma yordamida faqat o'qish uchun ROM fayllari sifatida yuklash mumkin. Keyin ROM o'zi ishlab chiqilgan original o'yin tizimi uchun emulyator yordami</w:t>
      </w:r>
      <w:r>
        <w:rPr>
          <w:rFonts w:ascii="Times New Roman Regular" w:hAnsi="Times New Roman Regular" w:cs="Times New Roman Regular"/>
          <w:sz w:val="28"/>
          <w:szCs w:val="28"/>
        </w:rPr>
        <w:t>da ijro etilishi mumkin.</w:t>
      </w:r>
    </w:p>
    <w:p w:rsidR="00F01363" w:rsidRDefault="00DC04A4">
      <w:pPr>
        <w:pStyle w:val="aff2"/>
        <w:numPr>
          <w:ilvl w:val="0"/>
          <w:numId w:val="13"/>
        </w:numPr>
        <w:rPr>
          <w:b/>
          <w:bCs/>
          <w:color w:val="000000"/>
          <w:sz w:val="28"/>
          <w:szCs w:val="28"/>
        </w:rPr>
      </w:pPr>
      <w:r>
        <w:rPr>
          <w:b/>
          <w:bCs/>
          <w:color w:val="000000"/>
          <w:sz w:val="28"/>
          <w:szCs w:val="28"/>
        </w:rPr>
        <w:t>Emulyatorni qanday turlari bor?</w:t>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 xml:space="preserve">Ba'zi emulyatorlar uchun BIOS (yoki UEFI) da Intel VT-x yoki AMD-v uchun apparat virtualizatsiyasini qo'llab-quvvatlashni yoqish kerak. Ovozli hid har doim faol, ammo agar siz ro'yxatdagi boshqa </w:t>
      </w:r>
      <w:r w:rsidRPr="00DC04A4">
        <w:rPr>
          <w:rFonts w:ascii="Times New Roman Regular" w:hAnsi="Times New Roman Regular" w:cs="Times New Roman Regular"/>
          <w:lang w:val="en-US"/>
        </w:rPr>
        <w:t xml:space="preserve">emulyatorlarning ishi bilan bog'liq muammo topsangiz, ushbu parametrlarni o'zgartiring. Biroq, ularning hammasi ham Hyper-V komponentini tizimga o'rnatishda juda ko'p emulyatorlarni ishga tushirish so'ralishini hurmat qilgan holda, men muammoning echimini </w:t>
      </w:r>
      <w:r w:rsidRPr="00DC04A4">
        <w:rPr>
          <w:rFonts w:ascii="Times New Roman Regular" w:hAnsi="Times New Roman Regular" w:cs="Times New Roman Regular"/>
          <w:lang w:val="en-US"/>
        </w:rPr>
        <w:t>bilmayman, shuning uchun siz uchun muhimroq narsani tanlang</w:t>
      </w:r>
      <w:proofErr w:type="gramStart"/>
      <w:r w:rsidRPr="00DC04A4">
        <w:rPr>
          <w:rFonts w:ascii="Times New Roman Regular" w:hAnsi="Times New Roman Regular" w:cs="Times New Roman Regular"/>
          <w:lang w:val="en-US"/>
        </w:rPr>
        <w:t>. .</w:t>
      </w:r>
      <w:proofErr w:type="gramEnd"/>
      <w:r w:rsidRPr="00DC04A4">
        <w:rPr>
          <w:rFonts w:ascii="Times New Roman Regular" w:hAnsi="Times New Roman Regular" w:cs="Times New Roman Regular"/>
          <w:lang w:val="en-US"/>
        </w:rPr>
        <w:t xml:space="preserve"> (Hyper-V-ning muqobillari juda ko'p ishlaydi va yoqimsiz hid bir-biriga zid kelmaydi - bu Microsoft rasmida aytilmagan)</w:t>
      </w:r>
    </w:p>
    <w:p w:rsidR="00F01363" w:rsidRDefault="00DC04A4">
      <w:pPr>
        <w:rPr>
          <w:rFonts w:ascii="Times New Roman Regular" w:hAnsi="Times New Roman Regular" w:cs="Times New Roman Regular"/>
        </w:rPr>
      </w:pPr>
      <w:r w:rsidRPr="00DC04A4">
        <w:rPr>
          <w:rFonts w:ascii="Times New Roman Regular" w:hAnsi="Times New Roman Regular" w:cs="Times New Roman Regular"/>
          <w:lang w:val="en-US"/>
        </w:rPr>
        <w:t>Bir lahzada virtualizatsiya haqida gapira boshlaganimizdan so'ng, tushuni</w:t>
      </w:r>
      <w:r w:rsidRPr="00DC04A4">
        <w:rPr>
          <w:rFonts w:ascii="Times New Roman Regular" w:hAnsi="Times New Roman Regular" w:cs="Times New Roman Regular"/>
          <w:lang w:val="en-US"/>
        </w:rPr>
        <w:t>sh kerak bo'lgan navbatdagi narsa bu android emulyatoridir, bu yomon ish emas va bu uni etarlicha ravshan qilishga yordam beradi. </w:t>
      </w:r>
      <w:hyperlink r:id="rId20" w:history="1">
        <w:r>
          <w:rPr>
            <w:rStyle w:val="afb"/>
            <w:rFonts w:ascii="Times New Roman Regular" w:eastAsia="Tahoma" w:hAnsi="Times New Roman Regular" w:cs="Times New Roman Regular"/>
            <w:color w:val="2588C2"/>
            <w:szCs w:val="30"/>
            <w:u w:val="none"/>
            <w:shd w:val="clear" w:color="auto" w:fill="FEFEFF"/>
          </w:rPr>
          <w:t>operativ xotira</w:t>
        </w:r>
      </w:hyperlink>
      <w:r>
        <w:rPr>
          <w:rFonts w:ascii="Times New Roman Regular" w:hAnsi="Times New Roman Regular" w:cs="Times New Roman Regular"/>
        </w:rPr>
        <w:t>. Siz tizi</w:t>
      </w:r>
      <w:r>
        <w:rPr>
          <w:rFonts w:ascii="Times New Roman Regular" w:hAnsi="Times New Roman Regular" w:cs="Times New Roman Regular"/>
        </w:rPr>
        <w:t>mning kuchiga hayron bo'lishingiz mumkin, agar sizda 4 gigabaytdan kam operativ xotira bo'lsa, unda sizda ko'proq bo'ladi. </w:t>
      </w:r>
      <w:hyperlink r:id="rId21" w:history="1">
        <w:r>
          <w:rPr>
            <w:rStyle w:val="afb"/>
            <w:rFonts w:ascii="Times New Roman Regular" w:eastAsia="Tahoma" w:hAnsi="Times New Roman Regular" w:cs="Times New Roman Regular"/>
            <w:color w:val="2588C2"/>
            <w:szCs w:val="30"/>
            <w:u w:val="none"/>
            <w:shd w:val="clear" w:color="auto" w:fill="FEFEFF"/>
          </w:rPr>
          <w:t>qulay ish</w:t>
        </w:r>
      </w:hyperlink>
      <w:r>
        <w:rPr>
          <w:rFonts w:ascii="Times New Roman Regular" w:hAnsi="Times New Roman Regular" w:cs="Times New Roman Regular"/>
        </w:rPr>
        <w:t> yetmasligi mumkin.</w:t>
      </w:r>
    </w:p>
    <w:p w:rsidR="00F01363" w:rsidRDefault="00DC04A4">
      <w:r>
        <w:rPr>
          <w:rFonts w:ascii="Times New Roman Regular" w:hAnsi="Times New Roman Regular" w:cs="Times New Roman Regular"/>
        </w:rPr>
        <w:lastRenderedPageBreak/>
        <w:br/>
      </w:r>
      <w:r>
        <w:rPr>
          <w:noProof/>
        </w:rPr>
        <w:drawing>
          <wp:inline distT="0" distB="0" distL="114300" distR="114300">
            <wp:extent cx="5511800" cy="1470660"/>
            <wp:effectExtent l="0" t="0" r="0" b="2540"/>
            <wp:docPr id="30" name="Picture 30" descr="mtransl36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transl369b"/>
                    <pic:cNvPicPr>
                      <a:picLocks noChangeAspect="1"/>
                    </pic:cNvPicPr>
                  </pic:nvPicPr>
                  <pic:blipFill>
                    <a:blip r:embed="rId22"/>
                    <a:stretch>
                      <a:fillRect/>
                    </a:stretch>
                  </pic:blipFill>
                  <pic:spPr>
                    <a:xfrm>
                      <a:off x="0" y="0"/>
                      <a:ext cx="5511800" cy="1470660"/>
                    </a:xfrm>
                    <a:prstGeom prst="rect">
                      <a:avLst/>
                    </a:prstGeom>
                  </pic:spPr>
                </pic:pic>
              </a:graphicData>
            </a:graphic>
          </wp:inline>
        </w:drawing>
      </w:r>
    </w:p>
    <w:p w:rsidR="00F01363" w:rsidRDefault="00F01363">
      <w:pPr>
        <w:rPr>
          <w:rFonts w:ascii="Times New Roman Regular" w:hAnsi="Times New Roman Regular" w:cs="Times New Roman Regular"/>
        </w:rPr>
      </w:pPr>
    </w:p>
    <w:p w:rsidR="00F01363" w:rsidRDefault="00DC04A4">
      <w:pPr>
        <w:rPr>
          <w:rFonts w:ascii="Times New Roman Regular" w:hAnsi="Times New Roman Regular" w:cs="Times New Roman Regular"/>
        </w:rPr>
      </w:pPr>
      <w:r>
        <w:rPr>
          <w:rFonts w:ascii="Times New Roman Regular" w:hAnsi="Times New Roman Regular" w:cs="Times New Roman Regular"/>
        </w:rPr>
        <w:t>Nima uchun ekanligini unutmang </w:t>
      </w:r>
      <w:hyperlink r:id="rId23" w:history="1">
        <w:r>
          <w:rPr>
            <w:rStyle w:val="afb"/>
            <w:rFonts w:ascii="Times New Roman Regular" w:eastAsia="Tahoma" w:hAnsi="Times New Roman Regular" w:cs="Times New Roman Regular"/>
            <w:color w:val="2588C2"/>
            <w:szCs w:val="30"/>
            <w:u w:val="none"/>
            <w:shd w:val="clear" w:color="auto" w:fill="FEFEFF"/>
          </w:rPr>
          <w:t>to'g'ri ish</w:t>
        </w:r>
      </w:hyperlink>
      <w:r>
        <w:rPr>
          <w:rFonts w:ascii="Times New Roman Regular" w:hAnsi="Times New Roman Regular" w:cs="Times New Roman Regular"/>
        </w:rPr>
        <w:t>і </w:t>
      </w:r>
      <w:hyperlink r:id="rId24" w:history="1">
        <w:r>
          <w:rPr>
            <w:rStyle w:val="afb"/>
            <w:rFonts w:ascii="Times New Roman Regular" w:eastAsia="Tahoma" w:hAnsi="Times New Roman Regular" w:cs="Times New Roman Regular"/>
            <w:color w:val="2588C2"/>
            <w:szCs w:val="30"/>
            <w:u w:val="none"/>
            <w:shd w:val="clear" w:color="auto" w:fill="FEFEFF"/>
          </w:rPr>
          <w:t>maksimal mahsuldorlik</w:t>
        </w:r>
      </w:hyperlink>
      <w:r>
        <w:rPr>
          <w:rFonts w:ascii="Times New Roman Regular" w:hAnsi="Times New Roman Regular" w:cs="Times New Roman Regular"/>
        </w:rPr>
        <w:t> uchun drayverlarning s</w:t>
      </w:r>
      <w:r>
        <w:rPr>
          <w:rFonts w:ascii="Times New Roman Regular" w:hAnsi="Times New Roman Regular" w:cs="Times New Roman Regular"/>
        </w:rPr>
        <w:t>o'nggi versiyalarini o'rnatish tavsiya etiladi </w:t>
      </w:r>
      <w:hyperlink r:id="rId25" w:history="1">
        <w:r>
          <w:rPr>
            <w:rStyle w:val="afb"/>
            <w:rFonts w:ascii="Times New Roman Regular" w:eastAsia="Tahoma" w:hAnsi="Times New Roman Regular" w:cs="Times New Roman Regular"/>
            <w:color w:val="2588C2"/>
            <w:szCs w:val="30"/>
            <w:u w:val="none"/>
            <w:shd w:val="clear" w:color="auto" w:fill="FEFEFF"/>
          </w:rPr>
          <w:t>grafik adapter</w:t>
        </w:r>
      </w:hyperlink>
      <w:r>
        <w:rPr>
          <w:rFonts w:ascii="Times New Roman Regular" w:hAnsi="Times New Roman Regular" w:cs="Times New Roman Regular"/>
        </w:rPr>
        <w:t>. Men ushbu sharhga tijorat versiyasini qo'shmadim, hatto qiziqish uyg'otish uchun</w:t>
      </w:r>
      <w:r>
        <w:rPr>
          <w:rFonts w:ascii="Times New Roman Regular" w:hAnsi="Times New Roman Regular" w:cs="Times New Roman Regular"/>
        </w:rPr>
        <w:t xml:space="preserve"> hamma narsa zarur ekanligini tushunsam ham, sizning oldingizda - u erda qanday ekanligiga hayron bo'ling.</w:t>
      </w:r>
    </w:p>
    <w:p w:rsidR="00F01363" w:rsidRDefault="00F01363">
      <w:pPr>
        <w:rPr>
          <w:rFonts w:ascii="Times New Roman Regular" w:hAnsi="Times New Roman Regular" w:cs="Times New Roman Regular"/>
        </w:rPr>
      </w:pPr>
    </w:p>
    <w:p w:rsidR="00F01363" w:rsidRPr="00DC04A4" w:rsidRDefault="00DC04A4">
      <w:pPr>
        <w:rPr>
          <w:rFonts w:ascii="Times New Roman Regular" w:hAnsi="Times New Roman Regular" w:cs="Times New Roman Regular"/>
          <w:b/>
          <w:bCs/>
          <w:lang w:val="en-US"/>
        </w:rPr>
      </w:pPr>
      <w:r w:rsidRPr="00DC04A4">
        <w:rPr>
          <w:rFonts w:ascii="Times New Roman Regular" w:hAnsi="Times New Roman Regular" w:cs="Times New Roman Regular"/>
          <w:b/>
          <w:bCs/>
          <w:lang w:val="en-US"/>
        </w:rPr>
        <w:t>Nox App Player - ehtimol eng yaxshi emulyator</w:t>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Rostini aytsam - yaqinda ushbu emulyator bilan tanishganimdan so'ng, men tashqi ko'rinishimiz bilan bi</w:t>
      </w:r>
      <w:r w:rsidRPr="00DC04A4">
        <w:rPr>
          <w:rFonts w:ascii="Times New Roman Regular" w:hAnsi="Times New Roman Regular" w:cs="Times New Roman Regular"/>
          <w:lang w:val="en-US"/>
        </w:rPr>
        <w:t>rinchi qatorga loyiqman. Yaqinda bildimki, "Bluestacks" eng yaxshisi, bizning zavdanlarimiz uchun nima, lekin men juda rahmdilman (ilgari, qo'shiq aytsam, shunday bo'lgan). Shu bilan birga, ushbu segmentda sog'lom raqobat va juda ko'p to'g'ri variantlar ma</w:t>
      </w:r>
      <w:r w:rsidRPr="00DC04A4">
        <w:rPr>
          <w:rFonts w:ascii="Times New Roman Regular" w:hAnsi="Times New Roman Regular" w:cs="Times New Roman Regular"/>
          <w:lang w:val="en-US"/>
        </w:rPr>
        <w:t>vjud. Nayimovírnyshe, agar sizda NOX App Player bilan bog'liq muammolar bo'lmasa, unda siz o'zingiz androidlarni virtualizatsiya qilish bilan tanishishning eng yaxshi usulini bilmay qolasiz. Har bir narsa mo''jizaviy tarzda zamonaviy Windows 10 da ishlaydi</w:t>
      </w:r>
      <w:r w:rsidRPr="00DC04A4">
        <w:rPr>
          <w:rFonts w:ascii="Times New Roman Regular" w:hAnsi="Times New Roman Regular" w:cs="Times New Roman Regular"/>
          <w:lang w:val="en-US"/>
        </w:rPr>
        <w:t xml:space="preserve"> va chisni o'rnatishdan kundalik muammolar, men buni ko'rsatmadim, hamma narsa intuitiv ravishda men tushundim.</w:t>
      </w:r>
    </w:p>
    <w:p w:rsidR="00F01363" w:rsidRDefault="00DC04A4">
      <w:pPr>
        <w:rPr>
          <w:rFonts w:ascii="Times New Roman Regular" w:hAnsi="Times New Roman Regular" w:cs="Times New Roman Regular"/>
        </w:rPr>
      </w:pPr>
      <w:r w:rsidRPr="00DC04A4">
        <w:rPr>
          <w:rFonts w:ascii="Times New Roman Regular" w:hAnsi="Times New Roman Regular" w:cs="Times New Roman Regular"/>
          <w:lang w:val="en-US"/>
        </w:rPr>
        <w:br/>
      </w:r>
      <w:r>
        <w:rPr>
          <w:rFonts w:ascii="Times New Roman Regular" w:hAnsi="Times New Roman Regular" w:cs="Times New Roman Regular"/>
          <w:noProof/>
        </w:rPr>
        <w:drawing>
          <wp:inline distT="0" distB="0" distL="114300" distR="114300">
            <wp:extent cx="5506720" cy="3093085"/>
            <wp:effectExtent l="0" t="0" r="5080" b="5715"/>
            <wp:docPr id="31" name="Picture 31" descr="sico-xefc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ico-xefc27"/>
                    <pic:cNvPicPr>
                      <a:picLocks noChangeAspect="1"/>
                    </pic:cNvPicPr>
                  </pic:nvPicPr>
                  <pic:blipFill>
                    <a:blip r:embed="rId26"/>
                    <a:stretch>
                      <a:fillRect/>
                    </a:stretch>
                  </pic:blipFill>
                  <pic:spPr>
                    <a:xfrm>
                      <a:off x="0" y="0"/>
                      <a:ext cx="5506720" cy="3093085"/>
                    </a:xfrm>
                    <a:prstGeom prst="rect">
                      <a:avLst/>
                    </a:prstGeom>
                  </pic:spPr>
                </pic:pic>
              </a:graphicData>
            </a:graphic>
          </wp:inline>
        </w:drawing>
      </w:r>
    </w:p>
    <w:p w:rsidR="00F01363" w:rsidRPr="00DC04A4" w:rsidRDefault="00DC04A4">
      <w:pPr>
        <w:rPr>
          <w:rFonts w:ascii="Times New Roman Regular" w:hAnsi="Times New Roman Regular" w:cs="Times New Roman Regular"/>
          <w:lang w:val="en-US"/>
        </w:rPr>
      </w:pPr>
      <w:r>
        <w:rPr>
          <w:rFonts w:ascii="Times New Roman Regular" w:hAnsi="Times New Roman Regular" w:cs="Times New Roman Regular"/>
        </w:rPr>
        <w:lastRenderedPageBreak/>
        <w:t>Dastur o'rnatilgandan so'ng va u shvidkoni tugatish uchun qo'yilgandan so'ng, bu tom ma'noda bir nechta whilins, biz buni oldimizda bilamiz </w:t>
      </w:r>
      <w:hyperlink r:id="rId27" w:history="1">
        <w:r>
          <w:rPr>
            <w:rStyle w:val="afb"/>
            <w:rFonts w:ascii="Times New Roman Regular" w:eastAsia="Tahoma" w:hAnsi="Times New Roman Regular" w:cs="Times New Roman Regular"/>
            <w:color w:val="2588C2"/>
            <w:szCs w:val="30"/>
            <w:u w:val="none"/>
            <w:shd w:val="clear" w:color="auto" w:fill="FEFEFF"/>
          </w:rPr>
          <w:t>android ekrani</w:t>
        </w:r>
      </w:hyperlink>
      <w:r>
        <w:rPr>
          <w:rFonts w:ascii="Times New Roman Regular" w:hAnsi="Times New Roman Regular" w:cs="Times New Roman Regular"/>
        </w:rPr>
        <w:t>(Kechirasiz, o'zim emas </w:t>
      </w:r>
      <w:hyperlink r:id="rId28" w:history="1">
        <w:r>
          <w:rPr>
            <w:rStyle w:val="afb"/>
            <w:rFonts w:ascii="Times New Roman Regular" w:eastAsia="Tahoma" w:hAnsi="Times New Roman Regular" w:cs="Times New Roman Regular"/>
            <w:color w:val="2588C2"/>
            <w:szCs w:val="30"/>
            <w:u w:val="none"/>
            <w:shd w:val="clear" w:color="auto" w:fill="FEFEFF"/>
          </w:rPr>
          <w:t>yangi versiya</w:t>
        </w:r>
      </w:hyperlink>
      <w:r>
        <w:rPr>
          <w:rFonts w:ascii="Times New Roman Regular" w:hAnsi="Times New Roman Regular" w:cs="Times New Roman Regular"/>
        </w:rPr>
        <w:t xml:space="preserve">, va faqat 4.4.2, ulug'vor raqam va qo'shimchalar tog'ining ishi uchun biroz ko'proq). </w:t>
      </w:r>
      <w:r w:rsidRPr="00DC04A4">
        <w:rPr>
          <w:rFonts w:ascii="Times New Roman Regular" w:hAnsi="Times New Roman Regular" w:cs="Times New Roman Regular"/>
          <w:lang w:val="en-US"/>
        </w:rPr>
        <w:t>Tizim allaqachon o'rnatilgan </w:t>
      </w:r>
      <w:hyperlink r:id="rId29" w:history="1">
        <w:r w:rsidRPr="00DC04A4">
          <w:rPr>
            <w:rStyle w:val="afb"/>
            <w:rFonts w:ascii="Times New Roman Regular" w:eastAsia="Tahoma" w:hAnsi="Times New Roman Regular" w:cs="Times New Roman Regular"/>
            <w:color w:val="2588C2"/>
            <w:szCs w:val="30"/>
            <w:u w:val="none"/>
            <w:shd w:val="clear" w:color="auto" w:fill="FEFEFF"/>
            <w:lang w:val="en-US"/>
          </w:rPr>
          <w:t>Google Play</w:t>
        </w:r>
      </w:hyperlink>
      <w:r w:rsidRPr="00DC04A4">
        <w:rPr>
          <w:rFonts w:ascii="Times New Roman Regular" w:hAnsi="Times New Roman Regular" w:cs="Times New Roman Regular"/>
          <w:lang w:val="en-US"/>
        </w:rPr>
        <w:t> Bozor, bu tanlov bilan bog'liq muammolarning aybi emas. Kichkina hurmat: o'zingizni tasdiqlashga tayyor bo'ling </w:t>
      </w:r>
      <w:hyperlink r:id="rId30" w:history="1">
        <w:r w:rsidRPr="00DC04A4">
          <w:rPr>
            <w:rStyle w:val="afb"/>
            <w:rFonts w:ascii="Times New Roman Regular" w:eastAsia="Tahoma" w:hAnsi="Times New Roman Regular" w:cs="Times New Roman Regular"/>
            <w:color w:val="2588C2"/>
            <w:szCs w:val="30"/>
            <w:u w:val="none"/>
            <w:shd w:val="clear" w:color="auto" w:fill="FEFEFF"/>
            <w:lang w:val="en-US"/>
          </w:rPr>
          <w:t>Google hisobi</w:t>
        </w:r>
      </w:hyperlink>
      <w:r w:rsidRPr="00DC04A4">
        <w:rPr>
          <w:rFonts w:ascii="Times New Roman Regular" w:hAnsi="Times New Roman Regular" w:cs="Times New Roman Regular"/>
          <w:lang w:val="en-US"/>
        </w:rPr>
        <w:t>, NOX App Player-dagi avtorizatsiya "yaxshilar korporatsiyasi" ni noto'g'ri chaqiradi.</w:t>
      </w:r>
    </w:p>
    <w:p w:rsidR="00F01363" w:rsidRDefault="00DC04A4">
      <w:pPr>
        <w:rPr>
          <w:rFonts w:ascii="Times New Roman Regular" w:hAnsi="Times New Roman Regular" w:cs="Times New Roman Regular"/>
        </w:rPr>
      </w:pPr>
      <w:r w:rsidRPr="00DC04A4">
        <w:rPr>
          <w:rFonts w:ascii="Times New Roman Regular" w:hAnsi="Times New Roman Regular" w:cs="Times New Roman Regular"/>
          <w:lang w:val="en-US"/>
        </w:rPr>
        <w:br/>
      </w:r>
      <w:r>
        <w:rPr>
          <w:rFonts w:ascii="Times New Roman Regular" w:hAnsi="Times New Roman Regular" w:cs="Times New Roman Regular"/>
          <w:noProof/>
        </w:rPr>
        <w:drawing>
          <wp:inline distT="0" distB="0" distL="114300" distR="114300">
            <wp:extent cx="5506720" cy="3153410"/>
            <wp:effectExtent l="0" t="0" r="5080" b="21590"/>
            <wp:docPr id="32" name="Picture 32" descr="3272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32725933"/>
                    <pic:cNvPicPr>
                      <a:picLocks noChangeAspect="1"/>
                    </pic:cNvPicPr>
                  </pic:nvPicPr>
                  <pic:blipFill>
                    <a:blip r:embed="rId31"/>
                    <a:stretch>
                      <a:fillRect/>
                    </a:stretch>
                  </pic:blipFill>
                  <pic:spPr>
                    <a:xfrm>
                      <a:off x="0" y="0"/>
                      <a:ext cx="5506720" cy="3153410"/>
                    </a:xfrm>
                    <a:prstGeom prst="rect">
                      <a:avLst/>
                    </a:prstGeom>
                  </pic:spPr>
                </pic:pic>
              </a:graphicData>
            </a:graphic>
          </wp:inline>
        </w:drawing>
      </w:r>
    </w:p>
    <w:p w:rsidR="00F01363" w:rsidRDefault="00DC04A4">
      <w:pPr>
        <w:rPr>
          <w:rFonts w:ascii="Times New Roman Regular" w:hAnsi="Times New Roman Regular" w:cs="Times New Roman Regular"/>
        </w:rPr>
      </w:pPr>
      <w:r>
        <w:rPr>
          <w:rFonts w:ascii="Times New Roman Regular" w:hAnsi="Times New Roman Regular" w:cs="Times New Roman Regular"/>
        </w:rPr>
        <w:t>Afsuski, dastur rus tilida mahalliylashtirila</w:t>
      </w:r>
      <w:r>
        <w:rPr>
          <w:rFonts w:ascii="Times New Roman Regular" w:hAnsi="Times New Roman Regular" w:cs="Times New Roman Regular"/>
        </w:rPr>
        <w:t xml:space="preserve"> olmaydi, lekin o'z-o'zidan, android rus tiliga o'tishga ruxsat berilgan - siz buni xuddi telefonlar yoki planshetlarda bo'lgani kabi qilishingiz mumkin. Va barcha nalashtuvannya dasturlari o'qi ingliz tilida qoldiriladi, lekin bu eng katta muammo emas, bi</w:t>
      </w:r>
      <w:r>
        <w:rPr>
          <w:rFonts w:ascii="Times New Roman Regular" w:hAnsi="Times New Roman Regular" w:cs="Times New Roman Regular"/>
        </w:rPr>
        <w:t>r marta unutib nalashtuvay ega.</w:t>
      </w:r>
    </w:p>
    <w:p w:rsidR="00F01363" w:rsidRDefault="00DC04A4">
      <w:pPr>
        <w:rPr>
          <w:rFonts w:ascii="Times New Roman Regular" w:hAnsi="Times New Roman Regular" w:cs="Times New Roman Regular"/>
        </w:rPr>
      </w:pPr>
      <w:r>
        <w:rPr>
          <w:rFonts w:ascii="Times New Roman Regular" w:hAnsi="Times New Roman Regular" w:cs="Times New Roman Regular"/>
        </w:rPr>
        <w:lastRenderedPageBreak/>
        <w:br/>
      </w:r>
      <w:r>
        <w:rPr>
          <w:rFonts w:ascii="Times New Roman Regular" w:hAnsi="Times New Roman Regular" w:cs="Times New Roman Regular"/>
          <w:noProof/>
        </w:rPr>
        <w:drawing>
          <wp:inline distT="0" distB="0" distL="114300" distR="114300">
            <wp:extent cx="5506720" cy="3168650"/>
            <wp:effectExtent l="0" t="0" r="5080" b="6350"/>
            <wp:docPr id="34" name="Picture 34" descr="382382c4884e14e262c7738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382382c4884e14e262c77382c"/>
                    <pic:cNvPicPr>
                      <a:picLocks noChangeAspect="1"/>
                    </pic:cNvPicPr>
                  </pic:nvPicPr>
                  <pic:blipFill>
                    <a:blip r:embed="rId32"/>
                    <a:stretch>
                      <a:fillRect/>
                    </a:stretch>
                  </pic:blipFill>
                  <pic:spPr>
                    <a:xfrm>
                      <a:off x="0" y="0"/>
                      <a:ext cx="5506720" cy="3168650"/>
                    </a:xfrm>
                    <a:prstGeom prst="rect">
                      <a:avLst/>
                    </a:prstGeom>
                  </pic:spPr>
                </pic:pic>
              </a:graphicData>
            </a:graphic>
          </wp:inline>
        </w:drawing>
      </w:r>
    </w:p>
    <w:p w:rsidR="00F01363" w:rsidRDefault="00DC04A4">
      <w:pPr>
        <w:rPr>
          <w:rFonts w:ascii="Times New Roman Regular" w:hAnsi="Times New Roman Regular" w:cs="Times New Roman Regular"/>
        </w:rPr>
      </w:pPr>
      <w:r>
        <w:rPr>
          <w:rFonts w:ascii="Times New Roman Regular" w:hAnsi="Times New Roman Regular" w:cs="Times New Roman Regular"/>
        </w:rPr>
        <w:t>Endi nalashtuvanga o'tamiz (dastur menyusidagi tishli belgini bosish orqali ularni ochishingiz mumkin). Kengaytirilgan yorlig'ini bosing - emulyatorni blokirovka qilish uchun 1280 × 720 boshqa sozlamalar bilan boshlanadi;</w:t>
      </w:r>
      <w:r>
        <w:rPr>
          <w:rFonts w:ascii="Times New Roman Regular" w:hAnsi="Times New Roman Regular" w:cs="Times New Roman Regular"/>
        </w:rPr>
        <w:t xml:space="preserve"> Shunday qilib, bu erda siz emulsiya sozlamalarini sozlashingiz mumkin, masalan, Ishlash sozlamalari - unumdorlikni oshirish narxi, chunki u minimal konfiguratsiyada bo'lib chiqdi, men yaxshi optimallashtirish haqida hech narsa aytolmadim.</w:t>
      </w:r>
    </w:p>
    <w:p w:rsidR="00F01363" w:rsidRDefault="00DC04A4">
      <w:pPr>
        <w:rPr>
          <w:rFonts w:ascii="Times New Roman Regular" w:hAnsi="Times New Roman Regular" w:cs="Times New Roman Regular"/>
        </w:rPr>
      </w:pPr>
      <w:r>
        <w:rPr>
          <w:rFonts w:ascii="Times New Roman Regular" w:hAnsi="Times New Roman Regular" w:cs="Times New Roman Regular"/>
        </w:rPr>
        <w:lastRenderedPageBreak/>
        <w:br/>
      </w:r>
      <w:r>
        <w:rPr>
          <w:rFonts w:ascii="Times New Roman Regular" w:hAnsi="Times New Roman Regular" w:cs="Times New Roman Regular"/>
          <w:noProof/>
        </w:rPr>
        <w:drawing>
          <wp:inline distT="0" distB="0" distL="114300" distR="114300">
            <wp:extent cx="5511800" cy="5118100"/>
            <wp:effectExtent l="0" t="0" r="0" b="12700"/>
            <wp:docPr id="35" name="Picture 35" descr="sico-bec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ico-bec427"/>
                    <pic:cNvPicPr>
                      <a:picLocks noChangeAspect="1"/>
                    </pic:cNvPicPr>
                  </pic:nvPicPr>
                  <pic:blipFill>
                    <a:blip r:embed="rId33"/>
                    <a:stretch>
                      <a:fillRect/>
                    </a:stretch>
                  </pic:blipFill>
                  <pic:spPr>
                    <a:xfrm>
                      <a:off x="0" y="0"/>
                      <a:ext cx="5511800" cy="5118100"/>
                    </a:xfrm>
                    <a:prstGeom prst="rect">
                      <a:avLst/>
                    </a:prstGeom>
                  </pic:spPr>
                </pic:pic>
              </a:graphicData>
            </a:graphic>
          </wp:inline>
        </w:drawing>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Sinov uchun m</w:t>
      </w:r>
      <w:r w:rsidRPr="00DC04A4">
        <w:rPr>
          <w:rFonts w:ascii="Times New Roman Regular" w:hAnsi="Times New Roman Regular" w:cs="Times New Roman Regular"/>
          <w:lang w:val="en-US"/>
        </w:rPr>
        <w:t xml:space="preserve">en Need </w:t>
      </w:r>
      <w:proofErr w:type="gramStart"/>
      <w:r w:rsidRPr="00DC04A4">
        <w:rPr>
          <w:rFonts w:ascii="Times New Roman Regular" w:hAnsi="Times New Roman Regular" w:cs="Times New Roman Regular"/>
          <w:lang w:val="en-US"/>
        </w:rPr>
        <w:t>For</w:t>
      </w:r>
      <w:proofErr w:type="gramEnd"/>
      <w:r w:rsidRPr="00DC04A4">
        <w:rPr>
          <w:rFonts w:ascii="Times New Roman Regular" w:hAnsi="Times New Roman Regular" w:cs="Times New Roman Regular"/>
          <w:lang w:val="en-US"/>
        </w:rPr>
        <w:t xml:space="preserve"> Speed: No Limits o'yinini o'rnatishga harakat qildim - hamma narsa muammosiz ishlaydi va har kuni ovqatlanish uchun meni ayblamaydi. Shubhasiz, poygalar eng uzoq bo'yli emas, lekin men ko'rganimdan ko'proq narsa bor. </w:t>
      </w:r>
      <w:hyperlink r:id="rId34" w:history="1">
        <w:r w:rsidRPr="00DC04A4">
          <w:rPr>
            <w:rStyle w:val="afb"/>
            <w:rFonts w:ascii="Times New Roman Regular" w:eastAsia="Tahoma" w:hAnsi="Times New Roman Regular" w:cs="Times New Roman Regular"/>
            <w:color w:val="2588C2"/>
            <w:szCs w:val="30"/>
            <w:u w:val="none"/>
            <w:shd w:val="clear" w:color="auto" w:fill="FEFEFF"/>
            <w:lang w:val="en-US"/>
          </w:rPr>
          <w:t>dana gra</w:t>
        </w:r>
      </w:hyperlink>
      <w:r w:rsidRPr="00DC04A4">
        <w:rPr>
          <w:rFonts w:ascii="Times New Roman Regular" w:hAnsi="Times New Roman Regular" w:cs="Times New Roman Regular"/>
          <w:lang w:val="en-US"/>
        </w:rPr>
        <w:t> resurslarga quvvatni oshirish uchun, lekin hamma narsa ajoyib ishlaydi.</w:t>
      </w:r>
    </w:p>
    <w:p w:rsidR="00F01363" w:rsidRDefault="00DC04A4">
      <w:pPr>
        <w:rPr>
          <w:rFonts w:ascii="Times New Roman Regular" w:hAnsi="Times New Roman Regular" w:cs="Times New Roman Regular"/>
        </w:rPr>
      </w:pPr>
      <w:r w:rsidRPr="00DC04A4">
        <w:rPr>
          <w:rFonts w:ascii="Times New Roman Regular" w:hAnsi="Times New Roman Regular" w:cs="Times New Roman Regular"/>
          <w:lang w:val="en-US"/>
        </w:rPr>
        <w:br/>
      </w:r>
      <w:r>
        <w:rPr>
          <w:rFonts w:ascii="Times New Roman Regular" w:hAnsi="Times New Roman Regular" w:cs="Times New Roman Regular"/>
          <w:noProof/>
        </w:rPr>
        <w:drawing>
          <wp:inline distT="0" distB="0" distL="114300" distR="114300">
            <wp:extent cx="5200015" cy="2633980"/>
            <wp:effectExtent l="0" t="0" r="6985" b="7620"/>
            <wp:docPr id="36" name="Picture 36" descr="cadob-xu-533x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dob-xu-533x717"/>
                    <pic:cNvPicPr>
                      <a:picLocks noChangeAspect="1"/>
                    </pic:cNvPicPr>
                  </pic:nvPicPr>
                  <pic:blipFill>
                    <a:blip r:embed="rId35"/>
                    <a:stretch>
                      <a:fillRect/>
                    </a:stretch>
                  </pic:blipFill>
                  <pic:spPr>
                    <a:xfrm>
                      <a:off x="0" y="0"/>
                      <a:ext cx="5200015" cy="2633980"/>
                    </a:xfrm>
                    <a:prstGeom prst="rect">
                      <a:avLst/>
                    </a:prstGeom>
                  </pic:spPr>
                </pic:pic>
              </a:graphicData>
            </a:graphic>
          </wp:inline>
        </w:drawing>
      </w:r>
    </w:p>
    <w:p w:rsidR="00F01363" w:rsidRDefault="00DC04A4">
      <w:pPr>
        <w:rPr>
          <w:rFonts w:ascii="Times New Roman Regular" w:hAnsi="Times New Roman Regular" w:cs="Times New Roman Regular"/>
        </w:rPr>
      </w:pPr>
      <w:r>
        <w:rPr>
          <w:rFonts w:ascii="Times New Roman Regular" w:hAnsi="Times New Roman Regular" w:cs="Times New Roman Regular"/>
        </w:rPr>
        <w:lastRenderedPageBreak/>
        <w:t>Men emulyatorning piktogrammalari, o'ng qo'llar emulyatorda qanday paydo bo'lganligi haqida b</w:t>
      </w:r>
      <w:r>
        <w:rPr>
          <w:rFonts w:ascii="Times New Roman Regular" w:hAnsi="Times New Roman Regular" w:cs="Times New Roman Regular"/>
        </w:rPr>
        <w:t>ir necha so'z yozmoqchiman, keling, ulardan ba'zilarini ko'rib chiqaylik:</w:t>
      </w:r>
    </w:p>
    <w:p w:rsidR="00F01363" w:rsidRDefault="00DC04A4">
      <w:pPr>
        <w:rPr>
          <w:rFonts w:ascii="Times New Roman Regular" w:hAnsi="Times New Roman Regular" w:cs="Times New Roman Regular"/>
        </w:rPr>
      </w:pPr>
      <w:r>
        <w:rPr>
          <w:rFonts w:ascii="Times New Roman Regular" w:hAnsi="Times New Roman Regular" w:cs="Times New Roman Regular"/>
        </w:rPr>
        <w:t>APK fayllaridan dasturlarni kompyuterdan o'rnatish mumkin, agar siz Google Play do'koni bilan bog'liq muammolarni hal qilishingiz kerak bo'lsa, funksiya beriladi.</w:t>
      </w:r>
    </w:p>
    <w:p w:rsidR="00F01363" w:rsidRDefault="00DC04A4">
      <w:pPr>
        <w:rPr>
          <w:rFonts w:ascii="Times New Roman Regular" w:hAnsi="Times New Roman Regular" w:cs="Times New Roman Regular"/>
        </w:rPr>
      </w:pPr>
      <w:r>
        <w:rPr>
          <w:rFonts w:ascii="Times New Roman Regular" w:hAnsi="Times New Roman Regular" w:cs="Times New Roman Regular"/>
        </w:rPr>
        <w:t>Siz joylashuvingizn</w:t>
      </w:r>
      <w:r>
        <w:rPr>
          <w:rFonts w:ascii="Times New Roman Regular" w:hAnsi="Times New Roman Regular" w:cs="Times New Roman Regular"/>
        </w:rPr>
        <w:t>i qo'lda tanlashingiz mumkin va emulyator to'g'ri koordinatalarni olish haqida o'ylaydi. </w:t>
      </w:r>
      <w:hyperlink r:id="rId36" w:history="1">
        <w:r>
          <w:rPr>
            <w:rStyle w:val="afb"/>
            <w:rFonts w:ascii="Times New Roman Regular" w:eastAsia="Tahoma" w:hAnsi="Times New Roman Regular" w:cs="Times New Roman Regular"/>
            <w:color w:val="2588C2"/>
            <w:szCs w:val="30"/>
            <w:u w:val="none"/>
            <w:shd w:val="clear" w:color="auto" w:fill="FEFEFF"/>
          </w:rPr>
          <w:t>GPS qabul qiluvchi</w:t>
        </w:r>
      </w:hyperlink>
      <w:r>
        <w:rPr>
          <w:rFonts w:ascii="Times New Roman Regular" w:hAnsi="Times New Roman Regular" w:cs="Times New Roman Regular"/>
        </w:rPr>
        <w:t>, Ale í̈x biz o'zimizni qo'ydik.</w:t>
      </w:r>
    </w:p>
    <w:p w:rsidR="00F01363" w:rsidRDefault="00DC04A4">
      <w:pPr>
        <w:rPr>
          <w:rFonts w:ascii="Times New Roman Regular" w:hAnsi="Times New Roman Regular" w:cs="Times New Roman Regular"/>
        </w:rPr>
      </w:pPr>
      <w:r>
        <w:rPr>
          <w:rFonts w:ascii="Times New Roman Regular" w:hAnsi="Times New Roman Regular" w:cs="Times New Roman Regular"/>
        </w:rPr>
        <w:t>Skrins</w:t>
      </w:r>
      <w:r>
        <w:rPr>
          <w:rFonts w:ascii="Times New Roman Regular" w:hAnsi="Times New Roman Regular" w:cs="Times New Roman Regular"/>
        </w:rPr>
        <w:t>hotlarni yaratish, menimcha, bu erda hech narsaning alohida izohi yo'q - qo'shiq aytish paytida rasm vikna o'rniga chaqirilishi kerak.</w:t>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Nox App Player android emulyatorining qisqacha tavsifidan keyin sumkani qanday qo'shishim mumkin? Agar siz Prescope, Inst</w:t>
      </w:r>
      <w:r w:rsidRPr="00DC04A4">
        <w:rPr>
          <w:rFonts w:ascii="Times New Roman Regular" w:hAnsi="Times New Roman Regular" w:cs="Times New Roman Regular"/>
          <w:lang w:val="en-US"/>
        </w:rPr>
        <w:t>agram yoki shunga o'xshash dasturlarni o'rnatishingiz kerak bo'lsa, unda bu emulyator siz uchun juda mos keladi. Kundalik ovqatlanishning tez ishlashi uchun, muhim 3D o'yinchoqlarni topish mo''jizaviy tarzda ishlaydi, ammo siz kompyuteringizning unumdorlig</w:t>
      </w:r>
      <w:r w:rsidRPr="00DC04A4">
        <w:rPr>
          <w:rFonts w:ascii="Times New Roman Regular" w:hAnsi="Times New Roman Regular" w:cs="Times New Roman Regular"/>
          <w:lang w:val="en-US"/>
        </w:rPr>
        <w:t>i jihatidan boy bo'lgan aql-idrok uchun aybdorsiz.</w:t>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UPD: Agar Nox App Player siz uchun ishga tushmasa yoki u qayta tiklana boshlasa, eng muhimi, ruscha belgilar koristuvach nomiga joylashtiriladi. Siz faqat inglizcha belgilar yordamida yangi koristuvach yar</w:t>
      </w:r>
      <w:r w:rsidRPr="00DC04A4">
        <w:rPr>
          <w:rFonts w:ascii="Times New Roman Regular" w:hAnsi="Times New Roman Regular" w:cs="Times New Roman Regular"/>
          <w:lang w:val="en-US"/>
        </w:rPr>
        <w:t>atishingiz yoki joriy nomini o'zgartirishingiz mumkin</w:t>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NOX App Player-ni http://en.bignox.com/ rasmiy veb-saytidan bepul olishingiz mumkin.</w:t>
      </w:r>
    </w:p>
    <w:p w:rsidR="00F01363" w:rsidRPr="00DC04A4" w:rsidRDefault="00F01363">
      <w:pPr>
        <w:rPr>
          <w:rFonts w:ascii="Times New Roman Regular" w:hAnsi="Times New Roman Regular" w:cs="Times New Roman Regular"/>
          <w:lang w:val="en-US"/>
        </w:rPr>
      </w:pPr>
    </w:p>
    <w:p w:rsidR="00F01363" w:rsidRPr="00DC04A4" w:rsidRDefault="00DC04A4">
      <w:pPr>
        <w:rPr>
          <w:rFonts w:ascii="Times New Roman Regular" w:hAnsi="Times New Roman Regular" w:cs="Times New Roman Regular"/>
          <w:b/>
          <w:bCs/>
          <w:lang w:val="en-US"/>
        </w:rPr>
      </w:pPr>
      <w:r w:rsidRPr="00DC04A4">
        <w:rPr>
          <w:rFonts w:ascii="Times New Roman Regular" w:hAnsi="Times New Roman Regular" w:cs="Times New Roman Regular"/>
          <w:b/>
          <w:bCs/>
          <w:lang w:val="en-US"/>
        </w:rPr>
        <w:t>Andy - mening tanlovim</w:t>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Buning sababini ayta olmayman, lekin men qaysi emulyatorga bog'lanib qoldim - men o'zimni eng</w:t>
      </w:r>
      <w:r w:rsidRPr="00DC04A4">
        <w:rPr>
          <w:rFonts w:ascii="Times New Roman Regular" w:hAnsi="Times New Roman Regular" w:cs="Times New Roman Regular"/>
          <w:lang w:val="en-US"/>
        </w:rPr>
        <w:t xml:space="preserve"> o'ychan va eng qulay deb o'yladim. Afsuski, interfeys oldingisiga o'xshaydi - yoqilgan </w:t>
      </w:r>
      <w:hyperlink r:id="rId37" w:history="1">
        <w:r w:rsidRPr="00DC04A4">
          <w:rPr>
            <w:rStyle w:val="afb"/>
            <w:rFonts w:ascii="Times New Roman Regular" w:eastAsia="Tahoma" w:hAnsi="Times New Roman Regular" w:cs="Times New Roman Regular"/>
            <w:color w:val="2588C2"/>
            <w:szCs w:val="30"/>
            <w:u w:val="none"/>
            <w:shd w:val="clear" w:color="auto" w:fill="FEFEFF"/>
            <w:lang w:val="en-US"/>
          </w:rPr>
          <w:t>Ingliz</w:t>
        </w:r>
      </w:hyperlink>
      <w:r w:rsidRPr="00DC04A4">
        <w:rPr>
          <w:rFonts w:ascii="Times New Roman Regular" w:hAnsi="Times New Roman Regular" w:cs="Times New Roman Regular"/>
          <w:lang w:val="en-US"/>
        </w:rPr>
        <w:t>, lekin Androidning o'zi bizni rus meniki</w:t>
      </w:r>
      <w:r w:rsidRPr="00DC04A4">
        <w:rPr>
          <w:rFonts w:ascii="Times New Roman Regular" w:hAnsi="Times New Roman Regular" w:cs="Times New Roman Regular"/>
          <w:lang w:val="en-US"/>
        </w:rPr>
        <w:t xml:space="preserve"> deb ataydi. Ishga tushirish paytida aniqlangan o'rnatishlarda hech qanday muammo yo'q edi, hamma narsa soat mexanizmi kabi ketdi.</w:t>
      </w:r>
    </w:p>
    <w:p w:rsidR="00F01363" w:rsidRDefault="00DC04A4">
      <w:pPr>
        <w:rPr>
          <w:rFonts w:ascii="Times New Roman Regular" w:hAnsi="Times New Roman Regular" w:cs="Times New Roman Regular"/>
        </w:rPr>
      </w:pPr>
      <w:r w:rsidRPr="00DC04A4">
        <w:rPr>
          <w:rFonts w:ascii="Times New Roman Regular" w:hAnsi="Times New Roman Regular" w:cs="Times New Roman Regular"/>
          <w:lang w:val="en-US"/>
        </w:rPr>
        <w:br/>
      </w:r>
      <w:r>
        <w:rPr>
          <w:rFonts w:ascii="Times New Roman Regular" w:hAnsi="Times New Roman Regular" w:cs="Times New Roman Regular"/>
          <w:noProof/>
        </w:rPr>
        <w:drawing>
          <wp:inline distT="0" distB="0" distL="114300" distR="114300">
            <wp:extent cx="5506085" cy="2028190"/>
            <wp:effectExtent l="0" t="0" r="5715" b="3810"/>
            <wp:docPr id="37" name="Picture 37" descr="3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36817"/>
                    <pic:cNvPicPr>
                      <a:picLocks noChangeAspect="1"/>
                    </pic:cNvPicPr>
                  </pic:nvPicPr>
                  <pic:blipFill>
                    <a:blip r:embed="rId38"/>
                    <a:stretch>
                      <a:fillRect/>
                    </a:stretch>
                  </pic:blipFill>
                  <pic:spPr>
                    <a:xfrm>
                      <a:off x="0" y="0"/>
                      <a:ext cx="5506085" cy="2028190"/>
                    </a:xfrm>
                    <a:prstGeom prst="rect">
                      <a:avLst/>
                    </a:prstGeom>
                  </pic:spPr>
                </pic:pic>
              </a:graphicData>
            </a:graphic>
          </wp:inline>
        </w:drawing>
      </w:r>
    </w:p>
    <w:p w:rsidR="00F01363" w:rsidRDefault="00DC04A4">
      <w:pPr>
        <w:rPr>
          <w:rFonts w:ascii="Times New Roman Regular" w:hAnsi="Times New Roman Regular" w:cs="Times New Roman Regular"/>
        </w:rPr>
      </w:pPr>
      <w:r>
        <w:rPr>
          <w:rFonts w:ascii="Times New Roman Regular" w:hAnsi="Times New Roman Regular" w:cs="Times New Roman Regular"/>
        </w:rPr>
        <w:t>Ushbu android emulyatori qo'shimcha do'konni o'rnatishi mumkin va sinov uchun men Township-ni o'rnatishga harakat qildim v</w:t>
      </w:r>
      <w:r>
        <w:rPr>
          <w:rFonts w:ascii="Times New Roman Regular" w:hAnsi="Times New Roman Regular" w:cs="Times New Roman Regular"/>
        </w:rPr>
        <w:t xml:space="preserve">a hamma narsa ishlaydi. </w:t>
      </w:r>
      <w:r>
        <w:rPr>
          <w:rFonts w:ascii="Times New Roman Regular" w:hAnsi="Times New Roman Regular" w:cs="Times New Roman Regular"/>
        </w:rPr>
        <w:lastRenderedPageBreak/>
        <w:t>Rostini aytsam, keyin yopishib qolgan va yilga yaqin o'ynagan - hamma narsa muammosiz ishlaydi, tebranmaydi va muvaffaqiyatsiz bo'lmaydi.</w:t>
      </w:r>
    </w:p>
    <w:p w:rsidR="00F01363" w:rsidRDefault="00DC04A4">
      <w:pPr>
        <w:rPr>
          <w:rFonts w:ascii="Times New Roman Regular" w:hAnsi="Times New Roman Regular" w:cs="Times New Roman Regular"/>
        </w:rPr>
      </w:pPr>
      <w:r>
        <w:rPr>
          <w:rFonts w:ascii="Times New Roman Regular" w:hAnsi="Times New Roman Regular" w:cs="Times New Roman Regular"/>
        </w:rPr>
        <w:br/>
      </w:r>
      <w:r>
        <w:rPr>
          <w:rFonts w:ascii="Times New Roman Regular" w:hAnsi="Times New Roman Regular" w:cs="Times New Roman Regular"/>
          <w:noProof/>
        </w:rPr>
        <w:drawing>
          <wp:inline distT="0" distB="0" distL="114300" distR="114300">
            <wp:extent cx="5506720" cy="3869690"/>
            <wp:effectExtent l="0" t="0" r="5080" b="16510"/>
            <wp:docPr id="43" name="Picture 43" descr="bbf3-andy-emul-01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bf3-andy-emul-01bf"/>
                    <pic:cNvPicPr>
                      <a:picLocks noChangeAspect="1"/>
                    </pic:cNvPicPr>
                  </pic:nvPicPr>
                  <pic:blipFill>
                    <a:blip r:embed="rId39"/>
                    <a:stretch>
                      <a:fillRect/>
                    </a:stretch>
                  </pic:blipFill>
                  <pic:spPr>
                    <a:xfrm>
                      <a:off x="0" y="0"/>
                      <a:ext cx="5506720" cy="3869690"/>
                    </a:xfrm>
                    <a:prstGeom prst="rect">
                      <a:avLst/>
                    </a:prstGeom>
                  </pic:spPr>
                </pic:pic>
              </a:graphicData>
            </a:graphic>
          </wp:inline>
        </w:drawing>
      </w:r>
    </w:p>
    <w:p w:rsidR="00F01363" w:rsidRPr="00DC04A4" w:rsidRDefault="00DC04A4">
      <w:pPr>
        <w:rPr>
          <w:rFonts w:ascii="Times New Roman Regular" w:hAnsi="Times New Roman Regular" w:cs="Times New Roman Regular"/>
          <w:lang w:val="en-US"/>
        </w:rPr>
      </w:pPr>
      <w:r>
        <w:rPr>
          <w:rFonts w:ascii="Times New Roman Regular" w:hAnsi="Times New Roman Regular" w:cs="Times New Roman Regular"/>
        </w:rPr>
        <w:t>Hech qanday maxsus narsa yo'q, menimcha, siz emulyatorning ekran maydonining parametrlarini</w:t>
      </w:r>
      <w:r>
        <w:rPr>
          <w:rFonts w:ascii="Times New Roman Regular" w:hAnsi="Times New Roman Regular" w:cs="Times New Roman Regular"/>
        </w:rPr>
        <w:t xml:space="preserve"> ko'rishingiz mumkin, shuning uchun siz juda katta yoki juda kichik ko'rinishingiz mumkin. </w:t>
      </w:r>
      <w:r w:rsidRPr="00DC04A4">
        <w:rPr>
          <w:rFonts w:ascii="Times New Roman Regular" w:hAnsi="Times New Roman Regular" w:cs="Times New Roman Regular"/>
          <w:lang w:val="en-US"/>
        </w:rPr>
        <w:t>Yilning sanasini belgilash uchun paneldagi dastur belgisini bosish orqali sozlamalar chaqiriladi, menyudagi element "Set" deb nomlanadi. Resolution@DPI, bu erda va a</w:t>
      </w:r>
      <w:r w:rsidRPr="00DC04A4">
        <w:rPr>
          <w:rFonts w:ascii="Times New Roman Regular" w:hAnsi="Times New Roman Regular" w:cs="Times New Roman Regular"/>
          <w:lang w:val="en-US"/>
        </w:rPr>
        <w:t>mr bizga tanlash imkonini beradi. Tabiiyki, zastosuvannya parametrlaridan so'ng, ritsarlikni tuzatish uchun dasturni qayta ishga tushirish kerak.</w:t>
      </w:r>
    </w:p>
    <w:p w:rsidR="00F01363" w:rsidRDefault="00DC04A4">
      <w:pPr>
        <w:rPr>
          <w:rFonts w:ascii="Times New Roman Regular" w:hAnsi="Times New Roman Regular" w:cs="Times New Roman Regular"/>
        </w:rPr>
      </w:pPr>
      <w:r>
        <w:rPr>
          <w:rFonts w:ascii="Times New Roman Regular" w:hAnsi="Times New Roman Regular" w:cs="Times New Roman Regular"/>
          <w:noProof/>
        </w:rPr>
        <w:lastRenderedPageBreak/>
        <w:drawing>
          <wp:inline distT="0" distB="0" distL="114300" distR="114300">
            <wp:extent cx="3797300" cy="3632200"/>
            <wp:effectExtent l="0" t="0" r="12700" b="0"/>
            <wp:docPr id="39" name="Picture 39" descr="6wtrans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6wtransd6e4"/>
                    <pic:cNvPicPr>
                      <a:picLocks noChangeAspect="1"/>
                    </pic:cNvPicPr>
                  </pic:nvPicPr>
                  <pic:blipFill>
                    <a:blip r:embed="rId40"/>
                    <a:stretch>
                      <a:fillRect/>
                    </a:stretch>
                  </pic:blipFill>
                  <pic:spPr>
                    <a:xfrm>
                      <a:off x="0" y="0"/>
                      <a:ext cx="3797300" cy="3632200"/>
                    </a:xfrm>
                    <a:prstGeom prst="rect">
                      <a:avLst/>
                    </a:prstGeom>
                  </pic:spPr>
                </pic:pic>
              </a:graphicData>
            </a:graphic>
          </wp:inline>
        </w:drawing>
      </w:r>
    </w:p>
    <w:p w:rsidR="00F01363" w:rsidRDefault="00DC04A4">
      <w:pPr>
        <w:rPr>
          <w:rFonts w:ascii="Times New Roman Regular" w:hAnsi="Times New Roman Regular" w:cs="Times New Roman Regular"/>
        </w:rPr>
      </w:pPr>
      <w:r>
        <w:rPr>
          <w:rFonts w:ascii="Times New Roman Regular" w:hAnsi="Times New Roman Regular" w:cs="Times New Roman Regular"/>
        </w:rPr>
        <w:t>Agar siz ushbu emulyator biroz yaxshilanganidan xavotirda bo'lsangiz, unda sizga rahm-shafqat qiling, bu erd</w:t>
      </w:r>
      <w:r>
        <w:rPr>
          <w:rFonts w:ascii="Times New Roman Regular" w:hAnsi="Times New Roman Regular" w:cs="Times New Roman Regular"/>
        </w:rPr>
        <w:t>a hamma narsa kerak. Shunday qilib, siz RAM miqdorini (uni kompyuteringizga jismoniy jihatdan o'rnatib bo'lmasligini unutmang) va protsessor yadrolari sonini sozlashingiz mumkin. Menimcha, siz mo''jizaviy dasturning tavsifini to'ldirishingiz mumkin.</w:t>
      </w:r>
    </w:p>
    <w:p w:rsidR="00F01363" w:rsidRDefault="00DC04A4">
      <w:pPr>
        <w:rPr>
          <w:rFonts w:ascii="Times New Roman Regular" w:hAnsi="Times New Roman Regular" w:cs="Times New Roman Regular"/>
        </w:rPr>
      </w:pPr>
      <w:r>
        <w:rPr>
          <w:rFonts w:ascii="Times New Roman Regular" w:hAnsi="Times New Roman Regular" w:cs="Times New Roman Regular"/>
        </w:rPr>
        <w:t>Andy E</w:t>
      </w:r>
      <w:r>
        <w:rPr>
          <w:rFonts w:ascii="Times New Roman Regular" w:hAnsi="Times New Roman Regular" w:cs="Times New Roman Regular"/>
        </w:rPr>
        <w:t>mulator Android-ni http://www.andyroid.net/ rasmiy veb-saytiga kirib yuklab olishingiz mumkin.</w:t>
      </w:r>
    </w:p>
    <w:p w:rsidR="00F01363" w:rsidRDefault="00F01363">
      <w:pPr>
        <w:rPr>
          <w:rFonts w:ascii="Times New Roman Regular" w:hAnsi="Times New Roman Regular" w:cs="Times New Roman Regular"/>
        </w:rPr>
      </w:pPr>
    </w:p>
    <w:p w:rsidR="00F01363" w:rsidRPr="00DC04A4" w:rsidRDefault="00DC04A4">
      <w:pPr>
        <w:rPr>
          <w:rFonts w:ascii="Times New Roman Bold" w:hAnsi="Times New Roman Bold" w:cs="Times New Roman Bold"/>
          <w:b/>
          <w:bCs/>
          <w:lang w:val="en-US"/>
        </w:rPr>
      </w:pPr>
      <w:r w:rsidRPr="00DC04A4">
        <w:rPr>
          <w:rFonts w:ascii="Times New Roman Bold" w:hAnsi="Times New Roman Bold" w:cs="Times New Roman Bold"/>
          <w:b/>
          <w:bCs/>
          <w:lang w:val="en-US"/>
        </w:rPr>
        <w:t>Bluestacks - bu katta sevimli</w:t>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Bluestacks - hozirgacha eng mashhur va eng mashhur emulyator </w:t>
      </w:r>
      <w:hyperlink r:id="rId41" w:history="1">
        <w:r w:rsidRPr="00DC04A4">
          <w:rPr>
            <w:rStyle w:val="afb"/>
            <w:rFonts w:ascii="Times New Roman Regular" w:eastAsia="Tahoma" w:hAnsi="Times New Roman Regular" w:cs="Times New Roman Regular"/>
            <w:color w:val="2588C2"/>
            <w:szCs w:val="30"/>
            <w:u w:val="none"/>
            <w:shd w:val="clear" w:color="auto" w:fill="FEFEFF"/>
            <w:lang w:val="en-US"/>
          </w:rPr>
          <w:t>operatsion tizim</w:t>
        </w:r>
      </w:hyperlink>
      <w:r w:rsidRPr="00DC04A4">
        <w:rPr>
          <w:rFonts w:ascii="Times New Roman Regular" w:hAnsi="Times New Roman Regular" w:cs="Times New Roman Regular"/>
          <w:lang w:val="en-US"/>
        </w:rPr>
        <w:t> Windows ostida kompyuter uchun Android. Ushbu dasturning katta afzalligi - rus tilining mavjudlig</w:t>
      </w:r>
      <w:r w:rsidRPr="00DC04A4">
        <w:rPr>
          <w:rFonts w:ascii="Times New Roman Regular" w:hAnsi="Times New Roman Regular" w:cs="Times New Roman Regular"/>
          <w:lang w:val="en-US"/>
        </w:rPr>
        <w:t>i, ammo u taniqli emulyator emas - bu o'yinlarni boshlash uchun o'rta joyga o'xshaydi. Aytish kerakki, Bluestacks shunchaki o'yin qo'shimchalarida unumdorlikni ko'rsatadi, agar sizga boshqa hech narsa kerak bo'lmasa, siz ushbu variantni tanlashingiz mumkin</w:t>
      </w:r>
      <w:r w:rsidRPr="00DC04A4">
        <w:rPr>
          <w:rFonts w:ascii="Times New Roman Regular" w:hAnsi="Times New Roman Regular" w:cs="Times New Roman Regular"/>
          <w:lang w:val="en-US"/>
        </w:rPr>
        <w:t>.</w:t>
      </w:r>
    </w:p>
    <w:p w:rsidR="00F01363" w:rsidRDefault="00DC04A4">
      <w:pPr>
        <w:rPr>
          <w:rFonts w:ascii="Times New Roman Regular" w:hAnsi="Times New Roman Regular" w:cs="Times New Roman Regular"/>
        </w:rPr>
      </w:pPr>
      <w:r>
        <w:rPr>
          <w:rFonts w:ascii="Times New Roman Regular" w:hAnsi="Times New Roman Regular" w:cs="Times New Roman Regular"/>
          <w:noProof/>
        </w:rPr>
        <w:drawing>
          <wp:inline distT="0" distB="0" distL="114300" distR="114300">
            <wp:extent cx="5506720" cy="2059305"/>
            <wp:effectExtent l="0" t="0" r="5080" b="23495"/>
            <wp:docPr id="40" name="Picture 40" descr="c19c1d8afa7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19c1d8afa74291"/>
                    <pic:cNvPicPr>
                      <a:picLocks noChangeAspect="1"/>
                    </pic:cNvPicPr>
                  </pic:nvPicPr>
                  <pic:blipFill>
                    <a:blip r:embed="rId42"/>
                    <a:stretch>
                      <a:fillRect/>
                    </a:stretch>
                  </pic:blipFill>
                  <pic:spPr>
                    <a:xfrm>
                      <a:off x="0" y="0"/>
                      <a:ext cx="5506720" cy="2059305"/>
                    </a:xfrm>
                    <a:prstGeom prst="rect">
                      <a:avLst/>
                    </a:prstGeom>
                  </pic:spPr>
                </pic:pic>
              </a:graphicData>
            </a:graphic>
          </wp:inline>
        </w:drawing>
      </w:r>
      <w:r>
        <w:rPr>
          <w:rFonts w:ascii="Times New Roman Regular" w:hAnsi="Times New Roman Regular" w:cs="Times New Roman Regular"/>
        </w:rPr>
        <w:br/>
      </w:r>
    </w:p>
    <w:p w:rsidR="00F01363" w:rsidRDefault="00DC04A4">
      <w:pPr>
        <w:rPr>
          <w:rFonts w:ascii="Times New Roman Regular" w:hAnsi="Times New Roman Regular" w:cs="Times New Roman Regular"/>
        </w:rPr>
      </w:pPr>
      <w:r>
        <w:rPr>
          <w:rFonts w:ascii="Times New Roman Regular" w:hAnsi="Times New Roman Regular" w:cs="Times New Roman Regular"/>
        </w:rPr>
        <w:lastRenderedPageBreak/>
        <w:t>Afsuski, vinolar yangilangandan so'ng, butunlay bepul bo'lishni to'xtatgandan so'ng, siz terini parvarish qilishda xuddi shunday qo'shimchalarni o'rnatishga majbur bo'lasiz yoki sizdan har biriga 2 dollar miqdorida obuna to'lashingiz so'raladi. oy. Bi</w:t>
      </w:r>
      <w:r>
        <w:rPr>
          <w:rFonts w:ascii="Times New Roman Regular" w:hAnsi="Times New Roman Regular" w:cs="Times New Roman Regular"/>
        </w:rPr>
        <w:t>roq, hech kim bizni ko'rishga qiziqmaydi </w:t>
      </w:r>
      <w:hyperlink r:id="rId43" w:history="1">
        <w:r>
          <w:rPr>
            <w:rStyle w:val="afb"/>
            <w:rFonts w:ascii="Times New Roman Regular" w:eastAsia="Tahoma" w:hAnsi="Times New Roman Regular" w:cs="Times New Roman Regular"/>
            <w:color w:val="2588C2"/>
            <w:szCs w:val="30"/>
            <w:u w:val="none"/>
            <w:shd w:val="clear" w:color="auto" w:fill="FEFEFF"/>
          </w:rPr>
          <w:t>mos kelmaydigan dasturlar</w:t>
        </w:r>
      </w:hyperlink>
      <w:r>
        <w:rPr>
          <w:rFonts w:ascii="Times New Roman Regular" w:hAnsi="Times New Roman Regular" w:cs="Times New Roman Regular"/>
        </w:rPr>
        <w:t> o'rnatishdan so'ng darhol, lekin qamal tugaganga o'xshaydi ...</w:t>
      </w:r>
    </w:p>
    <w:p w:rsidR="00F01363" w:rsidRDefault="00DC04A4">
      <w:pPr>
        <w:rPr>
          <w:rFonts w:ascii="Times New Roman Regular" w:hAnsi="Times New Roman Regular" w:cs="Times New Roman Regular"/>
        </w:rPr>
      </w:pPr>
      <w:r>
        <w:rPr>
          <w:rFonts w:ascii="Times New Roman Regular" w:hAnsi="Times New Roman Regular" w:cs="Times New Roman Regular"/>
          <w:noProof/>
        </w:rPr>
        <w:drawing>
          <wp:inline distT="0" distB="0" distL="114300" distR="114300">
            <wp:extent cx="5347970" cy="3011170"/>
            <wp:effectExtent l="0" t="0" r="11430" b="11430"/>
            <wp:docPr id="41" name="Picture 41" descr="kdsc-c58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kdsc-c58475"/>
                    <pic:cNvPicPr>
                      <a:picLocks noChangeAspect="1"/>
                    </pic:cNvPicPr>
                  </pic:nvPicPr>
                  <pic:blipFill>
                    <a:blip r:embed="rId44"/>
                    <a:stretch>
                      <a:fillRect/>
                    </a:stretch>
                  </pic:blipFill>
                  <pic:spPr>
                    <a:xfrm>
                      <a:off x="0" y="0"/>
                      <a:ext cx="5347970" cy="3011170"/>
                    </a:xfrm>
                    <a:prstGeom prst="rect">
                      <a:avLst/>
                    </a:prstGeom>
                  </pic:spPr>
                </pic:pic>
              </a:graphicData>
            </a:graphic>
          </wp:inline>
        </w:drawing>
      </w:r>
    </w:p>
    <w:p w:rsidR="00F01363" w:rsidRDefault="00DC04A4">
      <w:pPr>
        <w:rPr>
          <w:rFonts w:ascii="Times New Roman Regular" w:hAnsi="Times New Roman Regular" w:cs="Times New Roman Regular"/>
        </w:rPr>
      </w:pPr>
      <w:r>
        <w:rPr>
          <w:rFonts w:ascii="Times New Roman Regular" w:hAnsi="Times New Roman Regular" w:cs="Times New Roman Regular"/>
        </w:rPr>
        <w:t>Hay Day test o'yini o'rnatildi va muammosiz boshlandi va mo''jizaviy tarzda sinxronlashtirildi </w:t>
      </w:r>
      <w:hyperlink r:id="rId45" w:history="1">
        <w:r>
          <w:rPr>
            <w:rStyle w:val="afb"/>
            <w:rFonts w:ascii="Times New Roman Regular" w:eastAsia="Tahoma" w:hAnsi="Times New Roman Regular" w:cs="Times New Roman Regular"/>
            <w:color w:val="2588C2"/>
            <w:szCs w:val="30"/>
            <w:u w:val="none"/>
            <w:shd w:val="clear" w:color="auto" w:fill="FEFEFF"/>
          </w:rPr>
          <w:t>facebook hisobi</w:t>
        </w:r>
      </w:hyperlink>
      <w:r>
        <w:rPr>
          <w:rFonts w:ascii="Times New Roman Regular" w:hAnsi="Times New Roman Regular" w:cs="Times New Roman Regular"/>
        </w:rPr>
        <w:t>. Menda muammo yo'q edi, lekin ilgari bu em</w:t>
      </w:r>
      <w:r>
        <w:rPr>
          <w:rFonts w:ascii="Times New Roman Regular" w:hAnsi="Times New Roman Regular" w:cs="Times New Roman Regular"/>
        </w:rPr>
        <w:t>ulyator bilan hech qanday muammo yo'q edi va men bir vaqtning o'zida bo'lmayman deb o'ylayman.</w:t>
      </w:r>
    </w:p>
    <w:p w:rsidR="00F01363" w:rsidRDefault="00DC04A4">
      <w:pPr>
        <w:rPr>
          <w:rFonts w:ascii="Times New Roman Regular" w:hAnsi="Times New Roman Regular" w:cs="Times New Roman Regular"/>
        </w:rPr>
      </w:pPr>
      <w:r>
        <w:rPr>
          <w:rFonts w:ascii="Times New Roman Regular" w:hAnsi="Times New Roman Regular" w:cs="Times New Roman Regular"/>
        </w:rPr>
        <w:t>Bluestacks TV-ning asosiy xususiyati - bu Twitch-da o'yinlarni onlayn translyatsiya qilish imkoniyati, menimcha, bu funksiya ayniqsa strimerlar tomonidan so'rala</w:t>
      </w:r>
      <w:r>
        <w:rPr>
          <w:rFonts w:ascii="Times New Roman Regular" w:hAnsi="Times New Roman Regular" w:cs="Times New Roman Regular"/>
        </w:rPr>
        <w:t>di va oldingi kabi android o'yinlariga qarashga yordam beradi.</w:t>
      </w:r>
    </w:p>
    <w:p w:rsidR="00F01363" w:rsidRDefault="00DC04A4">
      <w:pPr>
        <w:rPr>
          <w:rFonts w:ascii="Times New Roman Regular" w:hAnsi="Times New Roman Regular" w:cs="Times New Roman Regular"/>
        </w:rPr>
      </w:pPr>
      <w:r>
        <w:rPr>
          <w:rFonts w:ascii="Times New Roman Regular" w:hAnsi="Times New Roman Regular" w:cs="Times New Roman Regular"/>
          <w:noProof/>
        </w:rPr>
        <w:drawing>
          <wp:inline distT="0" distB="0" distL="114300" distR="114300">
            <wp:extent cx="5506720" cy="3077845"/>
            <wp:effectExtent l="0" t="0" r="5080" b="20955"/>
            <wp:docPr id="42" name="Picture 42" descr="0d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0de68"/>
                    <pic:cNvPicPr>
                      <a:picLocks noChangeAspect="1"/>
                    </pic:cNvPicPr>
                  </pic:nvPicPr>
                  <pic:blipFill>
                    <a:blip r:embed="rId46"/>
                    <a:stretch>
                      <a:fillRect/>
                    </a:stretch>
                  </pic:blipFill>
                  <pic:spPr>
                    <a:xfrm>
                      <a:off x="0" y="0"/>
                      <a:ext cx="5506720" cy="3077845"/>
                    </a:xfrm>
                    <a:prstGeom prst="rect">
                      <a:avLst/>
                    </a:prstGeom>
                  </pic:spPr>
                </pic:pic>
              </a:graphicData>
            </a:graphic>
          </wp:inline>
        </w:drawing>
      </w:r>
    </w:p>
    <w:p w:rsidR="00F01363" w:rsidRDefault="00DC04A4">
      <w:pPr>
        <w:rPr>
          <w:rFonts w:ascii="Times New Roman Regular" w:hAnsi="Times New Roman Regular" w:cs="Times New Roman Regular"/>
        </w:rPr>
      </w:pPr>
      <w:r>
        <w:rPr>
          <w:rFonts w:ascii="Times New Roman Regular" w:hAnsi="Times New Roman Regular" w:cs="Times New Roman Regular"/>
        </w:rPr>
        <w:lastRenderedPageBreak/>
        <w:t>Buklanadigan va kuchli o'yinlarni hech qanday muammosiz ishga tushirish mumkin, hiyla-nayranglar ortidagi himoya Andy yoki Nox App Player-dan yaxshiroqdir, shuning uchun tanlov sizniki.</w:t>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Blues</w:t>
      </w:r>
      <w:r w:rsidRPr="00DC04A4">
        <w:rPr>
          <w:rFonts w:ascii="Times New Roman Regular" w:hAnsi="Times New Roman Regular" w:cs="Times New Roman Regular"/>
          <w:lang w:val="en-US"/>
        </w:rPr>
        <w:t xml:space="preserve">tacks emulyatorini dasturning rasmiy veb-saytiga o'tish orqali yuklab olishingiz mumkin </w:t>
      </w:r>
      <w:hyperlink r:id="rId47" w:history="1">
        <w:r w:rsidRPr="00DC04A4">
          <w:rPr>
            <w:rStyle w:val="afb"/>
            <w:rFonts w:ascii="Times New Roman Regular" w:hAnsi="Times New Roman Regular" w:cs="Times New Roman Regular"/>
            <w:lang w:val="en-US"/>
          </w:rPr>
          <w:t>http://www.bluestacks.com/ru/index.html</w:t>
        </w:r>
      </w:hyperlink>
    </w:p>
    <w:p w:rsidR="00F01363" w:rsidRPr="00DC04A4" w:rsidRDefault="00F01363">
      <w:pPr>
        <w:rPr>
          <w:rFonts w:ascii="Times New Roman Regular" w:hAnsi="Times New Roman Regular" w:cs="Times New Roman Regular"/>
          <w:lang w:val="en-US"/>
        </w:rPr>
      </w:pPr>
    </w:p>
    <w:p w:rsidR="00F01363" w:rsidRPr="00DC04A4" w:rsidRDefault="00DC04A4">
      <w:pPr>
        <w:rPr>
          <w:rFonts w:ascii="Times New Roman Regular" w:hAnsi="Times New Roman Regular" w:cs="Times New Roman Regular"/>
          <w:b/>
          <w:bCs/>
          <w:lang w:val="en-US"/>
        </w:rPr>
      </w:pPr>
      <w:r w:rsidRPr="00DC04A4">
        <w:rPr>
          <w:rFonts w:ascii="Times New Roman Regular" w:hAnsi="Times New Roman Regular" w:cs="Times New Roman Regular"/>
          <w:b/>
          <w:bCs/>
          <w:lang w:val="en-US"/>
        </w:rPr>
        <w:t>Droid4x - geymerlar tanlovi</w:t>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Men tez-tez Droid4X emulyatorini sharhlardi</w:t>
      </w:r>
      <w:r w:rsidRPr="00DC04A4">
        <w:rPr>
          <w:rFonts w:ascii="Times New Roman Regular" w:hAnsi="Times New Roman Regular" w:cs="Times New Roman Regular"/>
          <w:lang w:val="en-US"/>
        </w:rPr>
        <w:t>m - men norozilik va yogo qarorini maqtadim. Ma'lum bo'lishicha, yangisida muammolar bor - bu barqarorlikka arziydi, men bir soatlik sinovda muammolarga duch keldim. Biroq, yangi juda ko'p jigarrang va zarur funktsiyalarga ega, shuning uchun uni chetdan o'</w:t>
      </w:r>
      <w:r w:rsidRPr="00DC04A4">
        <w:rPr>
          <w:rFonts w:ascii="Times New Roman Regular" w:hAnsi="Times New Roman Regular" w:cs="Times New Roman Regular"/>
          <w:lang w:val="en-US"/>
        </w:rPr>
        <w:t>tkazib yuborish mumkin emas.</w:t>
      </w:r>
    </w:p>
    <w:p w:rsidR="00F01363" w:rsidRDefault="00DC04A4">
      <w:pPr>
        <w:rPr>
          <w:rFonts w:ascii="Times New Roman Regular" w:hAnsi="Times New Roman Regular" w:cs="Times New Roman Regular"/>
        </w:rPr>
      </w:pPr>
      <w:r w:rsidRPr="00DC04A4">
        <w:rPr>
          <w:rFonts w:ascii="Times New Roman Regular" w:hAnsi="Times New Roman Regular" w:cs="Times New Roman Regular"/>
          <w:lang w:val="en-US"/>
        </w:rPr>
        <w:br/>
      </w:r>
      <w:r>
        <w:rPr>
          <w:rFonts w:ascii="Times New Roman Regular" w:hAnsi="Times New Roman Regular" w:cs="Times New Roman Regular"/>
          <w:noProof/>
        </w:rPr>
        <w:drawing>
          <wp:inline distT="0" distB="0" distL="114300" distR="114300">
            <wp:extent cx="5506720" cy="2323465"/>
            <wp:effectExtent l="0" t="0" r="5080" b="13335"/>
            <wp:docPr id="44" name="Picture 44" descr="syssmallc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yssmallcak"/>
                    <pic:cNvPicPr>
                      <a:picLocks noChangeAspect="1"/>
                    </pic:cNvPicPr>
                  </pic:nvPicPr>
                  <pic:blipFill>
                    <a:blip r:embed="rId48"/>
                    <a:stretch>
                      <a:fillRect/>
                    </a:stretch>
                  </pic:blipFill>
                  <pic:spPr>
                    <a:xfrm>
                      <a:off x="0" y="0"/>
                      <a:ext cx="5506720" cy="2323465"/>
                    </a:xfrm>
                    <a:prstGeom prst="rect">
                      <a:avLst/>
                    </a:prstGeom>
                  </pic:spPr>
                </pic:pic>
              </a:graphicData>
            </a:graphic>
          </wp:inline>
        </w:drawing>
      </w:r>
    </w:p>
    <w:p w:rsidR="00F01363" w:rsidRDefault="00DC04A4">
      <w:pPr>
        <w:rPr>
          <w:rFonts w:ascii="Times New Roman Regular" w:hAnsi="Times New Roman Regular" w:cs="Times New Roman Regular"/>
        </w:rPr>
      </w:pPr>
      <w:r>
        <w:rPr>
          <w:rFonts w:ascii="Times New Roman Regular" w:hAnsi="Times New Roman Regular" w:cs="Times New Roman Regular"/>
        </w:rPr>
        <w:t>Shubhasiz, mening kompyuterim zaif deb ayta olmayman (Core i5 va 24 GB operativ xotira, HD5870 video kartasi), lekin men kompyuterlar dunyosi orqasidagi eski konfiguratsiyani eslatmadim, o'yinlardagi galmani eslay olmadim, h</w:t>
      </w:r>
      <w:r>
        <w:rPr>
          <w:rFonts w:ascii="Times New Roman Regular" w:hAnsi="Times New Roman Regular" w:cs="Times New Roman Regular"/>
        </w:rPr>
        <w:t>amma narsa muammosiz o'tdi. Kechirasiz, men Plants VS Zombie 2-ni ishga tushirishga hatto jur'at eta olmadim - o'yin doimiy ravishda ishlayotgan edi va aqlim uchun boshlashni xohlamadim, klaviaturada ba'zi muammolar bor edi, yak ichkariga kirdi. o'z-o'zida</w:t>
      </w:r>
      <w:r>
        <w:rPr>
          <w:rFonts w:ascii="Times New Roman Regular" w:hAnsi="Times New Roman Regular" w:cs="Times New Roman Regular"/>
        </w:rPr>
        <w:t>n muammo. Eng yaxshisi shundaki, emulyator ishning birinchi yilida bir necha marta tom ma'noda osilgan, qo'shiq kuylagan holda siz hiyla-nayrang o'ynashingiz kerak bo'ladi. Muammoning o'zi menda bo'lishi mumkin - siz bilan hamma narsa barqaror bo'lishi mum</w:t>
      </w:r>
      <w:r>
        <w:rPr>
          <w:rFonts w:ascii="Times New Roman Regular" w:hAnsi="Times New Roman Regular" w:cs="Times New Roman Regular"/>
        </w:rPr>
        <w:t>kin, ammo sharobning o'qi, afsuski, yaxshi emas.</w:t>
      </w:r>
    </w:p>
    <w:p w:rsidR="00F01363" w:rsidRDefault="00DC04A4">
      <w:pPr>
        <w:rPr>
          <w:rFonts w:ascii="Times New Roman Regular" w:hAnsi="Times New Roman Regular" w:cs="Times New Roman Regular"/>
        </w:rPr>
      </w:pPr>
      <w:r>
        <w:rPr>
          <w:rFonts w:ascii="Times New Roman Regular" w:hAnsi="Times New Roman Regular" w:cs="Times New Roman Regular"/>
        </w:rPr>
        <w:lastRenderedPageBreak/>
        <w:br/>
      </w:r>
      <w:r>
        <w:rPr>
          <w:rFonts w:ascii="Times New Roman Regular" w:hAnsi="Times New Roman Regular" w:cs="Times New Roman Regular"/>
          <w:noProof/>
        </w:rPr>
        <w:drawing>
          <wp:inline distT="0" distB="0" distL="114300" distR="114300">
            <wp:extent cx="5512435" cy="3112135"/>
            <wp:effectExtent l="0" t="0" r="24765" b="12065"/>
            <wp:docPr id="45" name="Picture 45" descr="22debeaf4f6b8765b0b4a-777x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22debeaf4f6b8765b0b4a-777x330"/>
                    <pic:cNvPicPr>
                      <a:picLocks noChangeAspect="1"/>
                    </pic:cNvPicPr>
                  </pic:nvPicPr>
                  <pic:blipFill>
                    <a:blip r:embed="rId49"/>
                    <a:stretch>
                      <a:fillRect/>
                    </a:stretch>
                  </pic:blipFill>
                  <pic:spPr>
                    <a:xfrm>
                      <a:off x="0" y="0"/>
                      <a:ext cx="5512435" cy="3112135"/>
                    </a:xfrm>
                    <a:prstGeom prst="rect">
                      <a:avLst/>
                    </a:prstGeom>
                  </pic:spPr>
                </pic:pic>
              </a:graphicData>
            </a:graphic>
          </wp:inline>
        </w:drawing>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 xml:space="preserve">Aqldan ozgan holda, yangisining yorqin tomoni bor - uni boshqarish kerak. O'ng tomonda, u allaqachon mo''jizaviy tarzda ovozli klaviatura va ayiqchaga moslashtirilgan qutidan chiqib ketgan (halqum chapda </w:t>
      </w:r>
      <w:r w:rsidRPr="00DC04A4">
        <w:rPr>
          <w:rFonts w:ascii="Times New Roman Regular" w:hAnsi="Times New Roman Regular" w:cs="Times New Roman Regular"/>
          <w:lang w:val="en-US"/>
        </w:rPr>
        <w:t>yoki o'ngda, ayiqning o'rinbosar halqasiga yaqin yoki uzoqroqda - hamma narsa bizga tanish va tanish. eski va eski).</w:t>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 xml:space="preserve">Hatto Droid4X kompyuter klaviaturasining tugmachalarini ekranning kerakli joylariga bog'lash imkonini beradi, lekin igor uchun qorong'iroq </w:t>
      </w:r>
      <w:r w:rsidRPr="00DC04A4">
        <w:rPr>
          <w:rFonts w:ascii="Times New Roman Regular" w:hAnsi="Times New Roman Regular" w:cs="Times New Roman Regular"/>
          <w:lang w:val="en-US"/>
        </w:rPr>
        <w:t>bo'lishi mumkin, mening fikrimcha, bu emulyator va igor uchun zamislyuvavsya - Play Marketda hech qanday muammo yo'q.</w:t>
      </w:r>
    </w:p>
    <w:p w:rsidR="00F01363" w:rsidRDefault="00DC04A4">
      <w:pPr>
        <w:rPr>
          <w:rFonts w:ascii="Times New Roman Regular" w:hAnsi="Times New Roman Regular" w:cs="Times New Roman Regular"/>
        </w:rPr>
      </w:pPr>
      <w:r>
        <w:rPr>
          <w:rFonts w:ascii="Times New Roman Regular" w:hAnsi="Times New Roman Regular" w:cs="Times New Roman Regular"/>
          <w:noProof/>
        </w:rPr>
        <w:drawing>
          <wp:inline distT="0" distB="0" distL="114300" distR="114300">
            <wp:extent cx="5506720" cy="3515360"/>
            <wp:effectExtent l="0" t="0" r="5080" b="15240"/>
            <wp:docPr id="46" name="Picture 46" descr="piimg-g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piimg-gyf"/>
                    <pic:cNvPicPr>
                      <a:picLocks noChangeAspect="1"/>
                    </pic:cNvPicPr>
                  </pic:nvPicPr>
                  <pic:blipFill>
                    <a:blip r:embed="rId50"/>
                    <a:stretch>
                      <a:fillRect/>
                    </a:stretch>
                  </pic:blipFill>
                  <pic:spPr>
                    <a:xfrm>
                      <a:off x="0" y="0"/>
                      <a:ext cx="5506720" cy="3515360"/>
                    </a:xfrm>
                    <a:prstGeom prst="rect">
                      <a:avLst/>
                    </a:prstGeom>
                  </pic:spPr>
                </pic:pic>
              </a:graphicData>
            </a:graphic>
          </wp:inline>
        </w:drawing>
      </w:r>
      <w:r>
        <w:rPr>
          <w:rFonts w:ascii="Times New Roman Regular" w:hAnsi="Times New Roman Regular" w:cs="Times New Roman Regular"/>
        </w:rPr>
        <w:br/>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lastRenderedPageBreak/>
        <w:t>Zagalom hukmi - kompyuter uchun yaxshi va samarali android emulyatori, lekin menda siz kabi muammolar bor - men aytolmayman, sinab ko'r</w:t>
      </w:r>
      <w:r w:rsidRPr="00DC04A4">
        <w:rPr>
          <w:rFonts w:ascii="Times New Roman Regular" w:hAnsi="Times New Roman Regular" w:cs="Times New Roman Regular"/>
          <w:lang w:val="en-US"/>
        </w:rPr>
        <w:t>ing.</w:t>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Siz Droid4X-ni http://www.droid4x.com/ rasmiy veb-saytidan olishingiz mumkin.</w:t>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Genymotion - chakana sotuvchilar uchun eng yaxshisi</w:t>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Genymotion emulyatori allaqachon joriy ro'yxatda taqdim etilgan barcha dasturlarga mos keladi va u nafaqat Android-ning o</w:t>
      </w:r>
      <w:r w:rsidRPr="00DC04A4">
        <w:rPr>
          <w:rFonts w:ascii="Times New Roman Regular" w:hAnsi="Times New Roman Regular" w:cs="Times New Roman Regular"/>
          <w:lang w:val="en-US"/>
        </w:rPr>
        <w:t>'zini, balki juda ko'p kerakli qurilmalarni ham taqlid qilishga imkon beradi. Pratsiuê dosit shvidko va pídtrimuêtsya </w:t>
      </w:r>
      <w:hyperlink r:id="rId51" w:history="1">
        <w:r w:rsidRPr="00DC04A4">
          <w:rPr>
            <w:rStyle w:val="afb"/>
            <w:rFonts w:ascii="Times New Roman Regular" w:eastAsia="Tahoma" w:hAnsi="Times New Roman Regular" w:cs="Times New Roman Regular"/>
            <w:color w:val="2588C2"/>
            <w:szCs w:val="30"/>
            <w:u w:val="none"/>
            <w:shd w:val="clear" w:color="auto" w:fill="FEFEFF"/>
            <w:lang w:val="en-US"/>
          </w:rPr>
          <w:t>apparat tezroq</w:t>
        </w:r>
      </w:hyperlink>
      <w:r w:rsidRPr="00DC04A4">
        <w:rPr>
          <w:rFonts w:ascii="Times New Roman Regular" w:hAnsi="Times New Roman Regular" w:cs="Times New Roman Regular"/>
          <w:lang w:val="en-US"/>
        </w:rPr>
        <w:t> grafika, siz jim bo'l</w:t>
      </w:r>
      <w:r w:rsidRPr="00DC04A4">
        <w:rPr>
          <w:rFonts w:ascii="Times New Roman Regular" w:hAnsi="Times New Roman Regular" w:cs="Times New Roman Regular"/>
          <w:lang w:val="en-US"/>
        </w:rPr>
        <w:t>ishga yordam bera olmaysiz. Rus tili bu erda o'tmaydi, shuning uchun koristuvachining deakonlari o'zlashtirishni qiyinlashtiradi.</w:t>
      </w:r>
    </w:p>
    <w:p w:rsidR="00F01363" w:rsidRDefault="00DC04A4">
      <w:pPr>
        <w:rPr>
          <w:rFonts w:ascii="Times New Roman Regular" w:hAnsi="Times New Roman Regular" w:cs="Times New Roman Regular"/>
        </w:rPr>
      </w:pPr>
      <w:r>
        <w:rPr>
          <w:rFonts w:ascii="Times New Roman Regular" w:hAnsi="Times New Roman Regular" w:cs="Times New Roman Regular"/>
          <w:noProof/>
        </w:rPr>
        <w:drawing>
          <wp:inline distT="0" distB="0" distL="114300" distR="114300">
            <wp:extent cx="5506720" cy="2600325"/>
            <wp:effectExtent l="0" t="0" r="5080" b="15875"/>
            <wp:docPr id="47" name="Picture 47" descr="90f4a5256cf1a4906c58ea48fb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90f4a5256cf1a4906c58ea48fb2a"/>
                    <pic:cNvPicPr>
                      <a:picLocks noChangeAspect="1"/>
                    </pic:cNvPicPr>
                  </pic:nvPicPr>
                  <pic:blipFill>
                    <a:blip r:embed="rId52"/>
                    <a:stretch>
                      <a:fillRect/>
                    </a:stretch>
                  </pic:blipFill>
                  <pic:spPr>
                    <a:xfrm>
                      <a:off x="0" y="0"/>
                      <a:ext cx="5506720" cy="2600325"/>
                    </a:xfrm>
                    <a:prstGeom prst="rect">
                      <a:avLst/>
                    </a:prstGeom>
                  </pic:spPr>
                </pic:pic>
              </a:graphicData>
            </a:graphic>
          </wp:inline>
        </w:drawing>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Ushbu emulyatorning auditoriyasi geymerlar uchun emas, balki PZ-ning barcha chakana sotuvchilari uchun, bu men uchun ishlama</w:t>
      </w:r>
      <w:r w:rsidRPr="00DC04A4">
        <w:rPr>
          <w:rFonts w:ascii="Times New Roman Regular" w:hAnsi="Times New Roman Regular" w:cs="Times New Roman Regular"/>
          <w:lang w:val="en-US"/>
        </w:rPr>
        <w:t>di. Dasturni qabul qilish uchun biz saytda ro'yxatdan o'tishimiz kerak va biz tarqatish to'plamini olishimiz mumkin bo'ladi </w:t>
      </w:r>
      <w:hyperlink r:id="rId53" w:history="1">
        <w:r w:rsidRPr="00DC04A4">
          <w:rPr>
            <w:rStyle w:val="afb"/>
            <w:rFonts w:ascii="Times New Roman Regular" w:eastAsia="Tahoma" w:hAnsi="Times New Roman Regular" w:cs="Times New Roman Regular"/>
            <w:color w:val="2588C2"/>
            <w:szCs w:val="30"/>
            <w:u w:val="none"/>
            <w:shd w:val="clear" w:color="auto" w:fill="FEFEFF"/>
            <w:lang w:val="en-US"/>
          </w:rPr>
          <w:t>maxsus Viktoriya</w:t>
        </w:r>
      </w:hyperlink>
      <w:r w:rsidRPr="00DC04A4">
        <w:rPr>
          <w:rFonts w:ascii="Times New Roman Regular" w:hAnsi="Times New Roman Regular" w:cs="Times New Roman Regular"/>
          <w:lang w:val="en-US"/>
        </w:rPr>
        <w:t>. VirtualBox b</w:t>
      </w:r>
      <w:r w:rsidRPr="00DC04A4">
        <w:rPr>
          <w:rFonts w:ascii="Times New Roman Regular" w:hAnsi="Times New Roman Regular" w:cs="Times New Roman Regular"/>
          <w:lang w:val="en-US"/>
        </w:rPr>
        <w:t>ilan versiyani buzishni tavsiya qilaman - bu ro'yxatda birinchi. Hozircha VirtualBox-ni ishga tushirishingiz shart emas - Genymotion-ni ishga tushiring va uni sizning yordamingizsiz o'zingiz boshqaring.</w:t>
      </w:r>
    </w:p>
    <w:p w:rsidR="00F01363" w:rsidRDefault="00DC04A4">
      <w:pPr>
        <w:rPr>
          <w:rFonts w:ascii="Times New Roman Regular" w:hAnsi="Times New Roman Regular" w:cs="Times New Roman Regular"/>
        </w:rPr>
      </w:pPr>
      <w:r>
        <w:rPr>
          <w:rFonts w:ascii="Times New Roman Regular" w:hAnsi="Times New Roman Regular" w:cs="Times New Roman Regular"/>
          <w:noProof/>
        </w:rPr>
        <w:drawing>
          <wp:inline distT="0" distB="0" distL="114300" distR="114300">
            <wp:extent cx="5506720" cy="2376170"/>
            <wp:effectExtent l="0" t="0" r="5080" b="11430"/>
            <wp:docPr id="48" name="Picture 48" descr="dd2dd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d2dd217"/>
                    <pic:cNvPicPr>
                      <a:picLocks noChangeAspect="1"/>
                    </pic:cNvPicPr>
                  </pic:nvPicPr>
                  <pic:blipFill>
                    <a:blip r:embed="rId54"/>
                    <a:stretch>
                      <a:fillRect/>
                    </a:stretch>
                  </pic:blipFill>
                  <pic:spPr>
                    <a:xfrm>
                      <a:off x="0" y="0"/>
                      <a:ext cx="5506720" cy="2376170"/>
                    </a:xfrm>
                    <a:prstGeom prst="rect">
                      <a:avLst/>
                    </a:prstGeom>
                  </pic:spPr>
                </pic:pic>
              </a:graphicData>
            </a:graphic>
          </wp:inline>
        </w:drawing>
      </w:r>
    </w:p>
    <w:p w:rsidR="00F01363" w:rsidRDefault="00DC04A4">
      <w:pPr>
        <w:rPr>
          <w:rFonts w:ascii="Times New Roman Regular" w:hAnsi="Times New Roman Regular" w:cs="Times New Roman Regular"/>
        </w:rPr>
      </w:pPr>
      <w:r>
        <w:rPr>
          <w:rFonts w:ascii="Times New Roman Regular" w:hAnsi="Times New Roman Regular" w:cs="Times New Roman Regular"/>
        </w:rPr>
        <w:t>Otzhe, men allaqachon yozganimdek - bu erda Android</w:t>
      </w:r>
      <w:r>
        <w:rPr>
          <w:rFonts w:ascii="Times New Roman Regular" w:hAnsi="Times New Roman Regular" w:cs="Times New Roman Regular"/>
        </w:rPr>
        <w:t xml:space="preserve"> versiyasini va o'sha modelni tanlash mumkin </w:t>
      </w:r>
      <w:hyperlink r:id="rId55" w:history="1">
        <w:r>
          <w:rPr>
            <w:rStyle w:val="afb"/>
            <w:rFonts w:ascii="Times New Roman Regular" w:eastAsia="Tahoma" w:hAnsi="Times New Roman Regular" w:cs="Times New Roman Regular"/>
            <w:color w:val="2588C2"/>
            <w:szCs w:val="30"/>
            <w:u w:val="none"/>
            <w:shd w:val="clear" w:color="auto" w:fill="FEFEFF"/>
          </w:rPr>
          <w:t>Men haqiqiy quraman</w:t>
        </w:r>
      </w:hyperlink>
      <w:r>
        <w:rPr>
          <w:rFonts w:ascii="Times New Roman Regular" w:hAnsi="Times New Roman Regular" w:cs="Times New Roman Regular"/>
        </w:rPr>
        <w:t xml:space="preserve">, men bunday deb </w:t>
      </w:r>
      <w:r>
        <w:rPr>
          <w:rFonts w:ascii="Times New Roman Regular" w:hAnsi="Times New Roman Regular" w:cs="Times New Roman Regular"/>
        </w:rPr>
        <w:lastRenderedPageBreak/>
        <w:t>o'ylamayman </w:t>
      </w:r>
      <w:hyperlink r:id="rId56" w:history="1">
        <w:r>
          <w:rPr>
            <w:rStyle w:val="afb"/>
            <w:rFonts w:ascii="Times New Roman Regular" w:eastAsia="Tahoma" w:hAnsi="Times New Roman Regular" w:cs="Times New Roman Regular"/>
            <w:color w:val="2588C2"/>
            <w:szCs w:val="30"/>
            <w:u w:val="none"/>
            <w:shd w:val="clear" w:color="auto" w:fill="FEFEFF"/>
          </w:rPr>
          <w:t>zarur funksiya</w:t>
        </w:r>
      </w:hyperlink>
      <w:r>
        <w:rPr>
          <w:rFonts w:ascii="Times New Roman Regular" w:hAnsi="Times New Roman Regular" w:cs="Times New Roman Regular"/>
        </w:rPr>
        <w:t> oddiy koristuvach uchun va chakana sotuvchilar, yakka holda, bunday funksionallik uchun bo'ladi. "Keyingi" tugmasini bosing va emulyator avtomatik ravishda hamma narsani Interne</w:t>
      </w:r>
      <w:r>
        <w:rPr>
          <w:rFonts w:ascii="Times New Roman Regular" w:hAnsi="Times New Roman Regular" w:cs="Times New Roman Regular"/>
        </w:rPr>
        <w:t>tga ulaydi, biz faqat bir oz ko'proq sozlangan dasturiy ta'minotni olishimiz kerak.</w:t>
      </w:r>
    </w:p>
    <w:p w:rsidR="00F01363" w:rsidRDefault="00DC04A4">
      <w:pPr>
        <w:rPr>
          <w:rFonts w:ascii="Times New Roman Regular" w:hAnsi="Times New Roman Regular" w:cs="Times New Roman Regular"/>
        </w:rPr>
      </w:pPr>
      <w:r>
        <w:rPr>
          <w:rFonts w:ascii="Times New Roman Regular" w:hAnsi="Times New Roman Regular" w:cs="Times New Roman Regular"/>
        </w:rPr>
        <w:br/>
      </w:r>
      <w:r>
        <w:rPr>
          <w:rFonts w:ascii="Times New Roman Regular" w:hAnsi="Times New Roman Regular" w:cs="Times New Roman Regular"/>
          <w:noProof/>
        </w:rPr>
        <w:drawing>
          <wp:inline distT="0" distB="0" distL="114300" distR="114300">
            <wp:extent cx="5506085" cy="4184650"/>
            <wp:effectExtent l="0" t="0" r="5715" b="6350"/>
            <wp:docPr id="49" name="Picture 49" descr="b99db8d5c59a79a-629x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99db8d5c59a79a-629x985"/>
                    <pic:cNvPicPr>
                      <a:picLocks noChangeAspect="1"/>
                    </pic:cNvPicPr>
                  </pic:nvPicPr>
                  <pic:blipFill>
                    <a:blip r:embed="rId57"/>
                    <a:stretch>
                      <a:fillRect/>
                    </a:stretch>
                  </pic:blipFill>
                  <pic:spPr>
                    <a:xfrm>
                      <a:off x="0" y="0"/>
                      <a:ext cx="5506085" cy="4184650"/>
                    </a:xfrm>
                    <a:prstGeom prst="rect">
                      <a:avLst/>
                    </a:prstGeom>
                  </pic:spPr>
                </pic:pic>
              </a:graphicData>
            </a:graphic>
          </wp:inline>
        </w:drawing>
      </w:r>
    </w:p>
    <w:p w:rsidR="00F01363" w:rsidRDefault="00DC04A4">
      <w:pPr>
        <w:rPr>
          <w:rFonts w:ascii="Times New Roman Regular" w:hAnsi="Times New Roman Regular" w:cs="Times New Roman Regular"/>
        </w:rPr>
      </w:pPr>
      <w:r>
        <w:rPr>
          <w:rFonts w:ascii="Times New Roman Regular" w:hAnsi="Times New Roman Regular" w:cs="Times New Roman Regular"/>
        </w:rPr>
        <w:t>Konfiguratsiyada biz yadrolar sonini va qo'shimcha uchun operativ xotira mavjudligini tanlashimiz mumkin, bu va binolarni taqsimlash ham o'zgarishi mumkin - ularning bar</w:t>
      </w:r>
      <w:r>
        <w:rPr>
          <w:rFonts w:ascii="Times New Roman Regular" w:hAnsi="Times New Roman Regular" w:cs="Times New Roman Regular"/>
        </w:rPr>
        <w:t>chasi eng kam zarur.</w:t>
      </w:r>
    </w:p>
    <w:p w:rsidR="00F01363" w:rsidRDefault="00DC04A4">
      <w:pPr>
        <w:rPr>
          <w:rFonts w:ascii="Times New Roman Regular" w:hAnsi="Times New Roman Regular" w:cs="Times New Roman Regular"/>
        </w:rPr>
      </w:pPr>
      <w:r>
        <w:rPr>
          <w:rFonts w:ascii="Times New Roman Regular" w:hAnsi="Times New Roman Regular" w:cs="Times New Roman Regular"/>
          <w:noProof/>
        </w:rPr>
        <w:lastRenderedPageBreak/>
        <w:drawing>
          <wp:inline distT="0" distB="0" distL="114300" distR="114300">
            <wp:extent cx="4039870" cy="6463665"/>
            <wp:effectExtent l="0" t="0" r="24130" b="13335"/>
            <wp:docPr id="50" name="Picture 50" descr="0be88535990b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0be88535990be8"/>
                    <pic:cNvPicPr>
                      <a:picLocks noChangeAspect="1"/>
                    </pic:cNvPicPr>
                  </pic:nvPicPr>
                  <pic:blipFill>
                    <a:blip r:embed="rId58"/>
                    <a:stretch>
                      <a:fillRect/>
                    </a:stretch>
                  </pic:blipFill>
                  <pic:spPr>
                    <a:xfrm>
                      <a:off x="0" y="0"/>
                      <a:ext cx="4039870" cy="6463665"/>
                    </a:xfrm>
                    <a:prstGeom prst="rect">
                      <a:avLst/>
                    </a:prstGeom>
                  </pic:spPr>
                </pic:pic>
              </a:graphicData>
            </a:graphic>
          </wp:inline>
        </w:drawing>
      </w:r>
    </w:p>
    <w:p w:rsidR="00F01363" w:rsidRDefault="00DC04A4">
      <w:pPr>
        <w:rPr>
          <w:rFonts w:ascii="Times New Roman Regular" w:hAnsi="Times New Roman Regular" w:cs="Times New Roman Regular"/>
        </w:rPr>
      </w:pPr>
      <w:r>
        <w:rPr>
          <w:rFonts w:ascii="Times New Roman Regular" w:hAnsi="Times New Roman Regular" w:cs="Times New Roman Regular"/>
        </w:rPr>
        <w:t>Keyinchalik, ro'yxatdan yaxshi yaratilgan qo'shimchalarimizni tanlashingiz kerak va "Play" tugmasini bosing, bir necha vaqtdan so'ng tizim tasviri ishlashga tayyor bo'ladi. Emulyatorning qobiliyati yaxshi hujjatlashtirilgan, lekin me</w:t>
      </w:r>
      <w:r>
        <w:rPr>
          <w:rFonts w:ascii="Times New Roman Regular" w:hAnsi="Times New Roman Regular" w:cs="Times New Roman Regular"/>
        </w:rPr>
        <w:t>n uni yangilayman. </w:t>
      </w:r>
      <w:hyperlink r:id="rId59" w:history="1">
        <w:r>
          <w:rPr>
            <w:rStyle w:val="afb"/>
            <w:rFonts w:ascii="Times New Roman Regular" w:eastAsia="Tahoma" w:hAnsi="Times New Roman Regular" w:cs="Times New Roman Regular"/>
            <w:color w:val="2588C2"/>
            <w:szCs w:val="30"/>
            <w:u w:val="none"/>
            <w:shd w:val="clear" w:color="auto" w:fill="FEFEFF"/>
          </w:rPr>
          <w:t>harakatlanuvchi to'siq</w:t>
        </w:r>
      </w:hyperlink>
      <w:r>
        <w:rPr>
          <w:rFonts w:ascii="Times New Roman Regular" w:hAnsi="Times New Roman Regular" w:cs="Times New Roman Regular"/>
        </w:rPr>
        <w:t> dastur bilan robotga o'tkazishingiz mumkin.</w:t>
      </w:r>
    </w:p>
    <w:p w:rsidR="00F01363" w:rsidRPr="00DC04A4" w:rsidRDefault="00DC04A4">
      <w:pPr>
        <w:rPr>
          <w:rFonts w:ascii="Times New Roman Regular" w:hAnsi="Times New Roman Regular" w:cs="Times New Roman Regular"/>
          <w:lang w:val="en-US"/>
        </w:rPr>
      </w:pPr>
      <w:r w:rsidRPr="00DC04A4">
        <w:rPr>
          <w:rFonts w:ascii="Times New Roman Regular" w:hAnsi="Times New Roman Regular" w:cs="Times New Roman Regular"/>
          <w:lang w:val="en-US"/>
        </w:rPr>
        <w:t>Siz Genymotion-ni odatdagidek, dasturning rasmiy veb-sayti</w:t>
      </w:r>
      <w:r w:rsidRPr="00DC04A4">
        <w:rPr>
          <w:rFonts w:ascii="Times New Roman Regular" w:hAnsi="Times New Roman Regular" w:cs="Times New Roman Regular"/>
          <w:lang w:val="en-US"/>
        </w:rPr>
        <w:t>da https://www.genymotion.com/ boshlashingiz mumkin. Tsey emulyatori maê i </w:t>
      </w:r>
      <w:hyperlink r:id="rId60" w:history="1">
        <w:r w:rsidRPr="00DC04A4">
          <w:rPr>
            <w:rStyle w:val="afb"/>
            <w:rFonts w:ascii="Times New Roman Regular" w:eastAsia="Tahoma" w:hAnsi="Times New Roman Regular" w:cs="Times New Roman Regular"/>
            <w:color w:val="2588C2"/>
            <w:szCs w:val="30"/>
            <w:u w:val="none"/>
            <w:shd w:val="clear" w:color="auto" w:fill="FEFEFF"/>
            <w:lang w:val="en-US"/>
          </w:rPr>
          <w:t>pullik versiya</w:t>
        </w:r>
      </w:hyperlink>
      <w:r w:rsidRPr="00DC04A4">
        <w:rPr>
          <w:rFonts w:ascii="Times New Roman Regular" w:hAnsi="Times New Roman Regular" w:cs="Times New Roman Regular"/>
          <w:lang w:val="en-US"/>
        </w:rPr>
        <w:t xml:space="preserve"> kengaytirilgan funksionallik bilan, lekin bizga </w:t>
      </w:r>
      <w:r w:rsidRPr="00DC04A4">
        <w:rPr>
          <w:rFonts w:ascii="Times New Roman Regular" w:hAnsi="Times New Roman Regular" w:cs="Times New Roman Regular"/>
          <w:lang w:val="en-US"/>
        </w:rPr>
        <w:t>kerak emas, biz buni sizga aytamiz Shaxsiy foydalanish va radio uchun.</w:t>
      </w:r>
    </w:p>
    <w:p w:rsidR="00F01363" w:rsidRPr="00DC04A4" w:rsidRDefault="00F01363">
      <w:pPr>
        <w:rPr>
          <w:rFonts w:ascii="Times New Roman Regular" w:hAnsi="Times New Roman Regular" w:cs="Times New Roman Regular"/>
          <w:lang w:val="en-US"/>
        </w:rPr>
      </w:pPr>
    </w:p>
    <w:p w:rsidR="00F01363" w:rsidRDefault="00F01363">
      <w:pPr>
        <w:pStyle w:val="aff2"/>
        <w:rPr>
          <w:b/>
          <w:bCs/>
          <w:color w:val="000000"/>
          <w:sz w:val="28"/>
          <w:szCs w:val="28"/>
        </w:rPr>
      </w:pPr>
    </w:p>
    <w:p w:rsidR="00F01363" w:rsidRDefault="00DC04A4">
      <w:pPr>
        <w:pStyle w:val="aff2"/>
        <w:jc w:val="center"/>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lastRenderedPageBreak/>
        <w:t>Laboratoriya№3</w:t>
      </w:r>
    </w:p>
    <w:p w:rsidR="00F01363" w:rsidRDefault="00DC04A4">
      <w:pPr>
        <w:pStyle w:val="aff2"/>
        <w:jc w:val="center"/>
        <w:rPr>
          <w:rFonts w:ascii="Times New Roman Regular" w:hAnsi="Times New Roman Regular" w:cs="Times New Roman Regular" w:hint="eastAsia"/>
          <w:b/>
          <w:bCs/>
          <w:sz w:val="28"/>
          <w:szCs w:val="28"/>
        </w:rPr>
      </w:pPr>
      <w:proofErr w:type="gramStart"/>
      <w:r>
        <w:rPr>
          <w:b/>
          <w:bCs/>
          <w:color w:val="000000"/>
          <w:sz w:val="28"/>
          <w:szCs w:val="28"/>
        </w:rPr>
        <w:t>Mavzu:</w:t>
      </w:r>
      <w:r>
        <w:rPr>
          <w:b/>
          <w:bCs/>
          <w:color w:val="000000"/>
          <w:sz w:val="28"/>
          <w:szCs w:val="28"/>
        </w:rPr>
        <w:t>Dasturlar</w:t>
      </w:r>
      <w:proofErr w:type="gramEnd"/>
      <w:r>
        <w:rPr>
          <w:b/>
          <w:bCs/>
          <w:color w:val="000000"/>
          <w:sz w:val="28"/>
          <w:szCs w:val="28"/>
        </w:rPr>
        <w:t xml:space="preserve"> uchun intemet do'konlar: Play Market, Apple Storedan foydalanish tartibi</w:t>
      </w:r>
    </w:p>
    <w:p w:rsidR="00F01363" w:rsidRDefault="00DC04A4">
      <w:pPr>
        <w:pStyle w:val="aff2"/>
        <w:rPr>
          <w:rFonts w:ascii="Times New Roman Regular" w:hAnsi="Times New Roman Regular" w:hint="eastAsia"/>
          <w:sz w:val="28"/>
          <w:szCs w:val="28"/>
        </w:rPr>
      </w:pPr>
      <w:r>
        <w:rPr>
          <w:rFonts w:ascii="Times New Roman Regular" w:hAnsi="Times New Roman Regular"/>
          <w:b/>
          <w:bCs/>
          <w:sz w:val="28"/>
          <w:szCs w:val="28"/>
        </w:rPr>
        <w:t>Google Play Store va Apple Store-dan dasturni qanday yuklab olish mumkin</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 xml:space="preserve">Ilovamizni do'konlarda Android va iPhone smartfonlari uchun nashr qilmoqchimizmi? </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Keling, buni qanday qilib ko'rib chiqaylik.</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Biz uchun bosing uchun dasturni telefonimizga yuklash juda oson: smartfon dokonini oching, dasturiy ta'minot nomini qidiring yoki</w:t>
      </w:r>
      <w:r>
        <w:rPr>
          <w:rFonts w:ascii="Times New Roman Regular" w:hAnsi="Times New Roman Regular"/>
          <w:sz w:val="28"/>
          <w:szCs w:val="28"/>
        </w:rPr>
        <w:t xml:space="preserve"> joyini va nihoyat buning uchun O'rnatish tugmachasini bosing. Ammo bu oddiy imo-ishoralar orqasida har qanday ishlab chiquvchi o'z arizasini Google Play Store-da nashr etish yoki Apple App Store-da nashr etish uchun yopish keraki juda uzoq va mashaqqatli </w:t>
      </w:r>
      <w:r>
        <w:rPr>
          <w:rFonts w:ascii="Times New Roman Regular" w:hAnsi="Times New Roman Regular"/>
          <w:sz w:val="28"/>
          <w:szCs w:val="28"/>
        </w:rPr>
        <w:t>protsedurani yashiradi.</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Biz yangi boshlovchilarmiz, ammo bilmaymiz Google Play Store va Apple Store-dan dasturni qanday yuklab olish? Ush qo'llash orqali biz zarur bo'lgan harakat qilamiz, shuning uchun siz o'zingizni boshqa odamlarga taklif va hatto darom</w:t>
      </w:r>
      <w:r>
        <w:rPr>
          <w:rFonts w:ascii="Times New Roman Regular" w:hAnsi="Times New Roman Regular"/>
          <w:sz w:val="28"/>
          <w:szCs w:val="28"/>
        </w:rPr>
        <w:t>ad olishingiz mumkin (reklama yoki pulli dasturlar orqali).</w:t>
      </w:r>
    </w:p>
    <w:p w:rsidR="00F01363" w:rsidRDefault="00F01363">
      <w:pPr>
        <w:pStyle w:val="aff2"/>
        <w:rPr>
          <w:rFonts w:ascii="Times New Roman Regular" w:hAnsi="Times New Roman Regular" w:hint="eastAsia"/>
          <w:sz w:val="28"/>
          <w:szCs w:val="28"/>
        </w:rPr>
      </w:pPr>
    </w:p>
    <w:p w:rsidR="00F01363" w:rsidRDefault="00DC04A4">
      <w:pPr>
        <w:pStyle w:val="aff2"/>
        <w:rPr>
          <w:rFonts w:ascii="Times New Roman Regular" w:hAnsi="Times New Roman Regular" w:hint="eastAsia"/>
          <w:b/>
          <w:bCs/>
          <w:sz w:val="28"/>
          <w:szCs w:val="28"/>
        </w:rPr>
      </w:pPr>
      <w:r>
        <w:rPr>
          <w:rFonts w:ascii="Times New Roman Regular" w:hAnsi="Times New Roman Regular"/>
          <w:b/>
          <w:bCs/>
          <w:sz w:val="28"/>
          <w:szCs w:val="28"/>
        </w:rPr>
        <w:t>Reja:</w:t>
      </w:r>
    </w:p>
    <w:p w:rsidR="00F01363" w:rsidRDefault="00DC04A4">
      <w:pPr>
        <w:pStyle w:val="aff2"/>
        <w:rPr>
          <w:rFonts w:ascii="Times New Roman Regular" w:hAnsi="Times New Roman Regular" w:hint="eastAsia"/>
          <w:b/>
          <w:bCs/>
          <w:sz w:val="28"/>
          <w:szCs w:val="28"/>
        </w:rPr>
      </w:pPr>
      <w:r>
        <w:rPr>
          <w:rFonts w:ascii="Times New Roman Regular" w:hAnsi="Times New Roman Regular"/>
          <w:b/>
          <w:bCs/>
          <w:sz w:val="28"/>
          <w:szCs w:val="28"/>
        </w:rPr>
        <w:t>1. Smartfonlar nashr va planshetlar uchun dasturni qanday etish kerak</w:t>
      </w:r>
    </w:p>
    <w:p w:rsidR="00F01363" w:rsidRDefault="00DC04A4">
      <w:pPr>
        <w:pStyle w:val="aff2"/>
        <w:rPr>
          <w:rFonts w:ascii="Times New Roman Regular" w:hAnsi="Times New Roman Regular" w:hint="eastAsia"/>
          <w:b/>
          <w:bCs/>
          <w:sz w:val="28"/>
          <w:szCs w:val="28"/>
        </w:rPr>
      </w:pPr>
      <w:r>
        <w:rPr>
          <w:rFonts w:ascii="Times New Roman Regular" w:hAnsi="Times New Roman Regular"/>
          <w:b/>
          <w:bCs/>
          <w:sz w:val="28"/>
          <w:szCs w:val="28"/>
        </w:rPr>
        <w:t>2. Ilovani qanday kerak kerak</w:t>
      </w:r>
    </w:p>
    <w:p w:rsidR="00F01363" w:rsidRDefault="00DC04A4">
      <w:pPr>
        <w:pStyle w:val="aff2"/>
        <w:rPr>
          <w:rFonts w:ascii="Times New Roman Regular" w:hAnsi="Times New Roman Regular" w:hint="eastAsia"/>
          <w:b/>
          <w:bCs/>
          <w:sz w:val="28"/>
          <w:szCs w:val="28"/>
        </w:rPr>
      </w:pPr>
      <w:proofErr w:type="gramStart"/>
      <w:r>
        <w:rPr>
          <w:rFonts w:ascii="Times New Roman Regular" w:hAnsi="Times New Roman Regular"/>
          <w:b/>
          <w:bCs/>
          <w:sz w:val="28"/>
          <w:szCs w:val="28"/>
        </w:rPr>
        <w:t>3 .Ilovalarni</w:t>
      </w:r>
      <w:proofErr w:type="gramEnd"/>
      <w:r>
        <w:rPr>
          <w:rFonts w:ascii="Times New Roman Regular" w:hAnsi="Times New Roman Regular"/>
          <w:b/>
          <w:bCs/>
          <w:sz w:val="28"/>
          <w:szCs w:val="28"/>
        </w:rPr>
        <w:t xml:space="preserve"> nashr Google Play do'koniga qanday qilish kerak</w:t>
      </w:r>
    </w:p>
    <w:p w:rsidR="00F01363" w:rsidRDefault="00DC04A4">
      <w:pPr>
        <w:pStyle w:val="aff2"/>
        <w:rPr>
          <w:rFonts w:ascii="Times New Roman Regular" w:hAnsi="Times New Roman Regular" w:hint="eastAsia"/>
          <w:b/>
          <w:bCs/>
          <w:sz w:val="28"/>
          <w:szCs w:val="28"/>
        </w:rPr>
      </w:pPr>
      <w:r>
        <w:rPr>
          <w:rFonts w:ascii="Times New Roman Regular" w:hAnsi="Times New Roman Regular"/>
          <w:b/>
          <w:bCs/>
          <w:sz w:val="28"/>
          <w:szCs w:val="28"/>
        </w:rPr>
        <w:t>4. Ilovalarni Apple App Sto</w:t>
      </w:r>
      <w:r>
        <w:rPr>
          <w:rFonts w:ascii="Times New Roman Regular" w:hAnsi="Times New Roman Regular"/>
          <w:b/>
          <w:bCs/>
          <w:sz w:val="28"/>
          <w:szCs w:val="28"/>
        </w:rPr>
        <w:t>re-ga qanday nashr etish kerak</w:t>
      </w:r>
    </w:p>
    <w:p w:rsidR="00F01363" w:rsidRDefault="00DC04A4">
      <w:pPr>
        <w:pStyle w:val="aff2"/>
        <w:rPr>
          <w:rFonts w:ascii="Times New Roman Regular" w:hAnsi="Times New Roman Regular" w:hint="eastAsia"/>
          <w:b/>
          <w:bCs/>
          <w:sz w:val="28"/>
          <w:szCs w:val="28"/>
        </w:rPr>
      </w:pPr>
      <w:r>
        <w:rPr>
          <w:rFonts w:ascii="Times New Roman Regular" w:hAnsi="Times New Roman Regular"/>
          <w:b/>
          <w:bCs/>
          <w:sz w:val="28"/>
          <w:szCs w:val="28"/>
        </w:rPr>
        <w:t>5. xulosa</w:t>
      </w:r>
    </w:p>
    <w:p w:rsidR="00F01363" w:rsidRDefault="00DC04A4">
      <w:pPr>
        <w:pStyle w:val="aff2"/>
        <w:rPr>
          <w:rFonts w:ascii="Times New Roman Regular" w:hAnsi="Times New Roman Regular" w:hint="eastAsia"/>
          <w:b/>
          <w:bCs/>
          <w:sz w:val="28"/>
          <w:szCs w:val="28"/>
        </w:rPr>
      </w:pPr>
      <w:r>
        <w:rPr>
          <w:rFonts w:ascii="Times New Roman Regular" w:hAnsi="Times New Roman Regular"/>
          <w:b/>
          <w:bCs/>
          <w:sz w:val="28"/>
          <w:szCs w:val="28"/>
        </w:rPr>
        <w:t>Smartfonlar nashr va planshetlar uchun dasturni qanday etish kerak</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Shubhasiz, dasturni nashr qilish uchun siz dasturlarni olish uchun qanday dasturlardan chiqarishni bilishingiz, bizning ishimizni nashr etishni bili</w:t>
      </w:r>
      <w:r>
        <w:rPr>
          <w:rFonts w:ascii="Times New Roman Regular" w:hAnsi="Times New Roman Regular"/>
          <w:sz w:val="28"/>
          <w:szCs w:val="28"/>
        </w:rPr>
        <w:t>shingiz kerak va nihoyatda kerakli do'kon haqiqiy nashrdan oldin qanday qilib yangilanishlardan o'tishingiz kerak, shunday dasturni yuklab olishdan joy olish mumkin. dunyoda.</w:t>
      </w:r>
    </w:p>
    <w:p w:rsidR="00F01363" w:rsidRDefault="00F01363">
      <w:pPr>
        <w:pStyle w:val="aff2"/>
        <w:rPr>
          <w:rFonts w:ascii="Times New Roman Regular" w:hAnsi="Times New Roman Regular" w:hint="eastAsia"/>
          <w:sz w:val="28"/>
          <w:szCs w:val="28"/>
        </w:rPr>
      </w:pPr>
    </w:p>
    <w:p w:rsidR="00F01363" w:rsidRDefault="00DC04A4">
      <w:pPr>
        <w:pStyle w:val="aff2"/>
        <w:rPr>
          <w:rFonts w:ascii="Times New Roman Regular" w:hAnsi="Times New Roman Regular" w:hint="eastAsia"/>
          <w:sz w:val="28"/>
          <w:szCs w:val="28"/>
        </w:rPr>
      </w:pPr>
      <w:r>
        <w:rPr>
          <w:rFonts w:ascii="Times New Roman Regular" w:hAnsi="Times New Roman Regular"/>
          <w:b/>
          <w:bCs/>
          <w:sz w:val="28"/>
          <w:szCs w:val="28"/>
        </w:rPr>
        <w:t>Ilovani qanday yaratish kerak</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Android tizimiga mos dastur uchun dasturiy ta'mino</w:t>
      </w:r>
      <w:r>
        <w:rPr>
          <w:rFonts w:ascii="Times New Roman Regular" w:hAnsi="Times New Roman Regular"/>
          <w:sz w:val="28"/>
          <w:szCs w:val="28"/>
        </w:rPr>
        <w:t>t uchun dasturiy ta'minot to'plami Android Studio dasturi, barcha Windows, Mac va Linux shaxsiy kompyuterlari uchun bepul.</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Buning uchun Java, Kotlin va C / C ++ dasturlash tillaridan, dasturga "hayot baxsh etish" mumkin.</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Ilovani nashr uchun avval a ni yozi</w:t>
      </w:r>
      <w:r>
        <w:rPr>
          <w:rFonts w:ascii="Times New Roman Regular" w:hAnsi="Times New Roman Regular"/>
          <w:sz w:val="28"/>
          <w:szCs w:val="28"/>
        </w:rPr>
        <w:t>shimiz kerak APK imzolandiaks holda Google bizning ishimizni qabul qilmaydi. Keling, Android Studio-ni ochib, bizni yo'lga boshlaylik Qurilish -&gt; Imzolangan APK. Biz o'z nomimizga sertifikat olish uchun kerakli ma'lumotlarni to'ldiramiz, keyin qo'yib yubor</w:t>
      </w:r>
      <w:r>
        <w:rPr>
          <w:rFonts w:ascii="Times New Roman Regular" w:hAnsi="Times New Roman Regular"/>
          <w:sz w:val="28"/>
          <w:szCs w:val="28"/>
        </w:rPr>
        <w:t>ishga tayyor qo'shimcha kiritish yoki yaratilishni tanlaymiz (Liberatsiya) yoki test uchun ariza (disk raskadrovka).</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Agar biz boshqa tomondan iOS / iPadOS uchun dastur yaratmoqchi bo'lsak, har doim Mac yoki MacBook-dan xavfsiz, Xcode dasturiga tayanish tav</w:t>
      </w:r>
      <w:r>
        <w:rPr>
          <w:rFonts w:ascii="Times New Roman Regular" w:hAnsi="Times New Roman Regular"/>
          <w:sz w:val="28"/>
          <w:szCs w:val="28"/>
        </w:rPr>
        <w:t>siya qilamiz.</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 xml:space="preserve">Dastur bilan bir qatorda, biz yiliga </w:t>
      </w:r>
      <w:proofErr w:type="gramStart"/>
      <w:r>
        <w:rPr>
          <w:rFonts w:ascii="Times New Roman Regular" w:hAnsi="Times New Roman Regular"/>
          <w:sz w:val="28"/>
          <w:szCs w:val="28"/>
        </w:rPr>
        <w:t>99 dollar</w:t>
      </w:r>
      <w:proofErr w:type="gramEnd"/>
      <w:r>
        <w:rPr>
          <w:rFonts w:ascii="Times New Roman Regular" w:hAnsi="Times New Roman Regular"/>
          <w:sz w:val="28"/>
          <w:szCs w:val="28"/>
        </w:rPr>
        <w:t xml:space="preserve"> miqdorida (kelajakdagi arizani nashr etish uchun talab qilinishi kerak) Apple Developer dasturiga obuna bo'lishimiz kerak.</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Bizga kerak bo'lgan hamma narsaga ega bo'lgan, dasturni dasturlash tilla</w:t>
      </w:r>
      <w:r>
        <w:rPr>
          <w:rFonts w:ascii="Times New Roman Regular" w:hAnsi="Times New Roman Regular"/>
          <w:sz w:val="28"/>
          <w:szCs w:val="28"/>
        </w:rPr>
        <w:t>ri sifatida Swift va Objective-C dan, Xcode-da dasturni ishlab chiqishni sozlashimiz mumkin. Ish tugagandan so'ng, biz iTunes Connect saytida shaxsiy guvohnomamiz kerak, qurilmasini (iPhone) sinovdan o'tkazishimiz kerak va faqat shu bosqichda imzolangan yu</w:t>
      </w:r>
      <w:r>
        <w:rPr>
          <w:rFonts w:ascii="Times New Roman Regular" w:hAnsi="Times New Roman Regular"/>
          <w:sz w:val="28"/>
          <w:szCs w:val="28"/>
        </w:rPr>
        <w:t>k olib, darhol imzolanishimiz mumkin. App Store-dan yuk olish tayyor ikkilik fayllar (. Parametrlarni yuklab -&gt; Hammasi -&gt; Kodni imzolash).</w:t>
      </w:r>
    </w:p>
    <w:p w:rsidR="00F01363" w:rsidRDefault="00DC04A4">
      <w:pPr>
        <w:pStyle w:val="aff2"/>
        <w:rPr>
          <w:rFonts w:ascii="Times New Roman Regular" w:hAnsi="Times New Roman Regular" w:hint="eastAsia"/>
          <w:b/>
          <w:bCs/>
          <w:sz w:val="28"/>
          <w:szCs w:val="28"/>
        </w:rPr>
      </w:pPr>
      <w:r>
        <w:rPr>
          <w:rFonts w:ascii="Times New Roman Regular" w:hAnsi="Times New Roman Regular"/>
          <w:sz w:val="28"/>
          <w:szCs w:val="28"/>
        </w:rPr>
        <w:t>O'QIShGA: Veb-saytlar va bloglar uchun qanday qilib Android ilovasini olish (bepul va oson)</w:t>
      </w:r>
    </w:p>
    <w:p w:rsidR="00F01363" w:rsidRDefault="00DC04A4">
      <w:pPr>
        <w:pStyle w:val="aff2"/>
        <w:rPr>
          <w:rFonts w:ascii="Times New Roman Regular" w:hAnsi="Times New Roman Regular" w:hint="eastAsia"/>
          <w:sz w:val="28"/>
          <w:szCs w:val="28"/>
        </w:rPr>
      </w:pPr>
      <w:r>
        <w:rPr>
          <w:rFonts w:ascii="Times New Roman Regular" w:hAnsi="Times New Roman Regular"/>
          <w:b/>
          <w:bCs/>
          <w:sz w:val="28"/>
          <w:szCs w:val="28"/>
        </w:rPr>
        <w:t xml:space="preserve">Ilovalarni nashr Google </w:t>
      </w:r>
      <w:r>
        <w:rPr>
          <w:rFonts w:ascii="Times New Roman Regular" w:hAnsi="Times New Roman Regular"/>
          <w:b/>
          <w:bCs/>
          <w:sz w:val="28"/>
          <w:szCs w:val="28"/>
        </w:rPr>
        <w:t>Play do'koniga qanday qilish kerak</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 xml:space="preserve">Ilovani Google Play Store-da nashr qilish uchun Google Play Developer Console saytini oching va borishga tayyor Google hisobi bilan kiring yoki darhol ro'yxatdan o'tkazing; Birinchi marta to'lash kerak Har qanday narsani </w:t>
      </w:r>
      <w:r>
        <w:rPr>
          <w:rFonts w:ascii="Times New Roman Regular" w:hAnsi="Times New Roman Regular"/>
          <w:sz w:val="28"/>
          <w:szCs w:val="28"/>
        </w:rPr>
        <w:t>yuborish uchun $ 25 shuning uchun kredit kartangizni qo'lingizda ushlab turish yaxshidir.</w:t>
      </w:r>
    </w:p>
    <w:p w:rsidR="00F01363" w:rsidRDefault="00F01363">
      <w:pPr>
        <w:pStyle w:val="aff2"/>
        <w:rPr>
          <w:rFonts w:ascii="Times New Roman Regular" w:hAnsi="Times New Roman Regular" w:hint="eastAsia"/>
          <w:sz w:val="28"/>
          <w:szCs w:val="28"/>
        </w:rPr>
      </w:pP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lastRenderedPageBreak/>
        <w:t xml:space="preserve">Kirish imkoniga ega bo'lgan, uni osib qo'yaylik Barcha ilovalar bosing va bosing Yangi ilova qo'shing. tashqi ekranda biz dasturning standart tilini va nomini, </w:t>
      </w:r>
      <w:r>
        <w:rPr>
          <w:rFonts w:ascii="Times New Roman Regular" w:hAnsi="Times New Roman Regular"/>
          <w:sz w:val="28"/>
          <w:szCs w:val="28"/>
        </w:rPr>
        <w:t>dastur reytingi, shaxsiy va egasi haqida boshqa foydali ma'lumotlarni kiritamiz. Kompilyatsiyadan so'ng bo'limga o'tamiz Versiyalarni boshqarish, biz imzolangan APK-ni yuklaymiz, dastur versiyasini tanlaymiz (alfa, beta, kuchli test, ochiq test, ommaviy).</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Barcha Google- maydonlarni etishtirishni to'g'ri va kutamiz, bu 1 kungacha davom etishi mumkin (garchi dastur bir soatdan keyin tayyor bo'lsa).</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 xml:space="preserve">Ilova endi Google Play ishlab chiquvchi konsolida yuklangan, ammo hali hammaga ochiq emas; nashrning o'zi uchun </w:t>
      </w:r>
      <w:r>
        <w:rPr>
          <w:rFonts w:ascii="Times New Roman Regular" w:hAnsi="Times New Roman Regular"/>
          <w:sz w:val="28"/>
          <w:szCs w:val="28"/>
        </w:rPr>
        <w:t>biz to'ldirishimiz kerak dastur yorlig'i, chunki u foydalanuvchilarga ko'chirish (biz ekran rasmlarini, ish tavsifini, tasnifini, aloqa ma'lumotlarini va boshqa foydali ma'lumotlarni qayta ishlashimiz kerak).</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Ush ekran ham tayyor bo'lgach, biz dasturni vaq</w:t>
      </w:r>
      <w:r>
        <w:rPr>
          <w:rFonts w:ascii="Times New Roman Regular" w:hAnsi="Times New Roman Regular"/>
          <w:sz w:val="28"/>
          <w:szCs w:val="28"/>
        </w:rPr>
        <w:t>tida o'sha boshqaruv ekranidan nashr etishimiz mumkin.</w:t>
      </w:r>
    </w:p>
    <w:p w:rsidR="00F01363" w:rsidRDefault="00DC04A4">
      <w:pPr>
        <w:pStyle w:val="aff2"/>
        <w:rPr>
          <w:rFonts w:ascii="Times New Roman Regular" w:hAnsi="Times New Roman Regular" w:hint="eastAsia"/>
          <w:b/>
          <w:bCs/>
          <w:sz w:val="28"/>
          <w:szCs w:val="28"/>
        </w:rPr>
      </w:pPr>
      <w:r>
        <w:rPr>
          <w:rFonts w:ascii="Times New Roman Regular" w:hAnsi="Times New Roman Regular"/>
          <w:b/>
          <w:bCs/>
          <w:sz w:val="28"/>
          <w:szCs w:val="28"/>
        </w:rPr>
        <w:t>Ilovalarni Apple App Store-ga qanday nashr etish kerak</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 xml:space="preserve">Ilovani App Store-da nashr qilish uchun Android-da ko'rilganiga biroz murakkabroq jarayonni tozalash kerak. Avvaliga biz Ilova identifikatori, bu </w:t>
      </w:r>
      <w:r>
        <w:rPr>
          <w:rFonts w:ascii="Times New Roman Regular" w:hAnsi="Times New Roman Regular"/>
          <w:sz w:val="28"/>
          <w:szCs w:val="28"/>
        </w:rPr>
        <w:t>bizning ilovamizni biz kiritadigan barcha o'zgarishlarni nopok tarzda aniqlaydi.</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 xml:space="preserve">Buning uchun biz yana Apple Developer dasturini ochamiz, bosing Sertifikatlar, identifikatorlar va profillar va keyin yo'lni tanlang Identifikatorlar -&gt; Ilova identifikatori, </w:t>
      </w:r>
      <w:r>
        <w:rPr>
          <w:rFonts w:ascii="Times New Roman Regular" w:hAnsi="Times New Roman Regular"/>
          <w:sz w:val="28"/>
          <w:szCs w:val="28"/>
        </w:rPr>
        <w:t>shuning uchun + tugmachasini bosishingiz mumkin; biz yaratmoqchi bo'lgan dastur haqidagi barcha ma'lumotlarni to'ldiramiz, shunday keyinroq Xcode bilan keyingi ikkilikni yuklab olishimiz mumkin.</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Ilova identifikatorini yaratgandan so'ng, iTunes Connect-ni h</w:t>
      </w:r>
      <w:r>
        <w:rPr>
          <w:rFonts w:ascii="Times New Roman Regular" w:hAnsi="Times New Roman Regular"/>
          <w:sz w:val="28"/>
          <w:szCs w:val="28"/>
        </w:rPr>
        <w:t>ozir oching, bosing Mening arizalarim va keyin+ belgisi, shuning uchun biz Xcode-da bajargan ishimizni yuklay olamiz va uni qutidagi ilova identifikatori bilan bog'laymiz.</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 xml:space="preserve">Faqatgina yakuniy dastur uchun tilni ko'rsatib, dasturning skrinshotlarini yuklash, </w:t>
      </w:r>
      <w:r>
        <w:rPr>
          <w:rFonts w:ascii="Times New Roman Regular" w:hAnsi="Times New Roman Regular"/>
          <w:sz w:val="28"/>
          <w:szCs w:val="28"/>
        </w:rPr>
        <w:t>biz yaratgan dasturning to'liq tavsifini taqdim etish, yosh mahsulot va ishlab chiquvchining aloqa formasini olish orqali barcha kerakli maydonlarni to'ldirishimiz qoladi</w:t>
      </w:r>
      <w:proofErr w:type="gramStart"/>
      <w:r>
        <w:rPr>
          <w:rFonts w:ascii="Times New Roman Regular" w:hAnsi="Times New Roman Regular"/>
          <w:sz w:val="28"/>
          <w:szCs w:val="28"/>
        </w:rPr>
        <w:t>. .</w:t>
      </w:r>
      <w:proofErr w:type="gramEnd"/>
    </w:p>
    <w:p w:rsidR="00F01363" w:rsidRDefault="00F01363">
      <w:pPr>
        <w:pStyle w:val="aff2"/>
        <w:rPr>
          <w:rFonts w:ascii="Times New Roman Regular" w:hAnsi="Times New Roman Regular" w:hint="eastAsia"/>
          <w:sz w:val="28"/>
          <w:szCs w:val="28"/>
        </w:rPr>
      </w:pP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lastRenderedPageBreak/>
        <w:t>Nashr biz uni har doim nashrdan oldin 24-48 qurilmamiz kerak bo'ladi Apple juda q</w:t>
      </w:r>
      <w:r>
        <w:rPr>
          <w:rFonts w:ascii="Times New Roman Regular" w:hAnsi="Times New Roman Regular"/>
          <w:sz w:val="28"/>
          <w:szCs w:val="28"/>
        </w:rPr>
        <w:t>attiq nazoratni amalga oshirish (biz yaratgan dasturni boshqaradigan tabiiy shaxsiy bor); ushbu muddatdan so'ng, dastur App Store-da nashr va har qanday qurilmada yuklashga tayyor bo'ladi.</w:t>
      </w:r>
    </w:p>
    <w:p w:rsidR="00F01363" w:rsidRDefault="00DC04A4">
      <w:pPr>
        <w:pStyle w:val="aff2"/>
        <w:rPr>
          <w:rFonts w:ascii="Times New Roman Regular" w:hAnsi="Times New Roman Regular" w:hint="eastAsia"/>
          <w:b/>
          <w:bCs/>
          <w:sz w:val="28"/>
          <w:szCs w:val="28"/>
        </w:rPr>
      </w:pPr>
      <w:r>
        <w:rPr>
          <w:rFonts w:ascii="Times New Roman Regular" w:hAnsi="Times New Roman Regular"/>
          <w:b/>
          <w:bCs/>
          <w:sz w:val="28"/>
          <w:szCs w:val="28"/>
        </w:rPr>
        <w:t>Xulosa</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Avvalgi boblarda biz sizga ilovamizni smartfon va planshetla</w:t>
      </w:r>
      <w:r>
        <w:rPr>
          <w:rFonts w:ascii="Times New Roman Regular" w:hAnsi="Times New Roman Regular"/>
          <w:sz w:val="28"/>
          <w:szCs w:val="28"/>
        </w:rPr>
        <w:t>r uchun eng mashhur do'konlarda nashr etish uchun nima qilish kerakligi haqida qisqacha ma'lumot bergan edik, ammo bu yangi boshlovchilar yoki hamma uchun juda yaxshi asosdir. o'yin-kulgi uchun nashriyotda o'z kuchlarini sinab ko'ring. ariza. Shubhasiz, bo</w:t>
      </w:r>
      <w:r>
        <w:rPr>
          <w:rFonts w:ascii="Times New Roman Regular" w:hAnsi="Times New Roman Regular"/>
          <w:sz w:val="28"/>
          <w:szCs w:val="28"/>
        </w:rPr>
        <w:t>shqa odamlarga dasturiy dasturlarni, antivirus dasturlarini yoki davolashdan foydalanish usullarini buzadigan dasturlarni olishdan saqlashning: sanktsiya - bu dasturning eti yoki undan yomoni, ishlab chiquvchi hisobini o'chirish.</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 xml:space="preserve">Agar dasturlash tillarini </w:t>
      </w:r>
      <w:r>
        <w:rPr>
          <w:rFonts w:ascii="Times New Roman Regular" w:hAnsi="Times New Roman Regular"/>
          <w:sz w:val="28"/>
          <w:szCs w:val="28"/>
        </w:rPr>
        <w:t>o'rganishni boshlashni bilmasangiz, bizning qaysi yo'riqnomamizni o'qib chiqishingizni tavsiya qilamiz Ilovalar va veb-saytlar uchun jadal dasturlash tillari.</w:t>
      </w:r>
    </w:p>
    <w:p w:rsidR="00F01363" w:rsidRDefault="00DC04A4">
      <w:pPr>
        <w:pStyle w:val="aff2"/>
        <w:rPr>
          <w:rFonts w:ascii="Times New Roman Regular" w:hAnsi="Times New Roman Regular" w:hint="eastAsia"/>
          <w:sz w:val="28"/>
          <w:szCs w:val="28"/>
        </w:rPr>
      </w:pPr>
      <w:r>
        <w:rPr>
          <w:rFonts w:ascii="Times New Roman Regular" w:hAnsi="Times New Roman Regular"/>
          <w:sz w:val="28"/>
          <w:szCs w:val="28"/>
        </w:rPr>
        <w:t>Dasturlash tillari mavzusini har doim chuqurlashtirish uchun biz juda qiziqarli tematik qo'llanma</w:t>
      </w:r>
      <w:r>
        <w:rPr>
          <w:rFonts w:ascii="Times New Roman Regular" w:hAnsi="Times New Roman Regular"/>
          <w:sz w:val="28"/>
          <w:szCs w:val="28"/>
        </w:rPr>
        <w:t>lar yaratdik: Interfaol darslar va tezlik bilan o'ynash orqali dasturlashni o'rganish uchun saytlar est Ishlash uchun eng ko'p so'ralgan dasturlash tillari.</w:t>
      </w:r>
    </w:p>
    <w:p w:rsidR="00F01363" w:rsidRDefault="00DC04A4">
      <w:pPr>
        <w:pStyle w:val="aff2"/>
        <w:ind w:firstLineChars="50" w:firstLine="141"/>
        <w:jc w:val="center"/>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t>Laboratoriya№4</w:t>
      </w:r>
    </w:p>
    <w:p w:rsidR="00F01363" w:rsidRDefault="00DC04A4">
      <w:pPr>
        <w:pStyle w:val="aff2"/>
        <w:jc w:val="center"/>
        <w:rPr>
          <w:rFonts w:ascii="Times New Roman Regular" w:hAnsi="Times New Roman Regular" w:cs="Times New Roman Regular" w:hint="eastAsia"/>
          <w:b/>
          <w:bCs/>
          <w:sz w:val="28"/>
          <w:szCs w:val="28"/>
        </w:rPr>
      </w:pPr>
      <w:proofErr w:type="gramStart"/>
      <w:r>
        <w:rPr>
          <w:rFonts w:ascii="Times New Roman Regular" w:hAnsi="Times New Roman Regular" w:cs="Times New Roman Regular"/>
          <w:b/>
          <w:bCs/>
          <w:sz w:val="28"/>
          <w:szCs w:val="28"/>
        </w:rPr>
        <w:t>Mavzu:Mobil</w:t>
      </w:r>
      <w:proofErr w:type="gramEnd"/>
      <w:r>
        <w:rPr>
          <w:rFonts w:ascii="Times New Roman Regular" w:hAnsi="Times New Roman Regular" w:cs="Times New Roman Regular"/>
          <w:b/>
          <w:bCs/>
          <w:sz w:val="28"/>
          <w:szCs w:val="28"/>
        </w:rPr>
        <w:t xml:space="preserve"> ilova ishlab uchun talablami o'rganish va texnik topshiriqni shakllantir</w:t>
      </w:r>
      <w:r>
        <w:rPr>
          <w:rFonts w:ascii="Times New Roman Regular" w:hAnsi="Times New Roman Regular" w:cs="Times New Roman Regular"/>
          <w:b/>
          <w:bCs/>
          <w:sz w:val="28"/>
          <w:szCs w:val="28"/>
        </w:rPr>
        <w:t>ish, platformani tanlash</w:t>
      </w:r>
    </w:p>
    <w:p w:rsidR="00F01363" w:rsidRDefault="00F01363">
      <w:pPr>
        <w:pStyle w:val="aff2"/>
        <w:rPr>
          <w:rFonts w:ascii="Times New Roman Regular" w:hAnsi="Times New Roman Regular" w:cs="Times New Roman Regular" w:hint="eastAsia"/>
          <w:sz w:val="28"/>
          <w:szCs w:val="28"/>
        </w:rPr>
      </w:pP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Kalit so’zlar: Mobil ilova, </w:t>
      </w:r>
      <w:r>
        <w:rPr>
          <w:rFonts w:ascii="Times New Roman Regular" w:hAnsi="Times New Roman Regular" w:cs="Times New Roman Regular"/>
          <w:sz w:val="28"/>
          <w:szCs w:val="28"/>
          <w:lang w:val="uz-Cyrl-UZ"/>
        </w:rPr>
        <w:t>mobil</w:t>
      </w:r>
      <w:r>
        <w:rPr>
          <w:rFonts w:ascii="Times New Roman Regular" w:hAnsi="Times New Roman Regular" w:cs="Times New Roman Regular"/>
          <w:sz w:val="28"/>
          <w:szCs w:val="28"/>
        </w:rPr>
        <w:t xml:space="preserve">-sayt, mobil ilovaning hayotiy </w:t>
      </w:r>
      <w:proofErr w:type="gramStart"/>
      <w:r>
        <w:rPr>
          <w:rFonts w:ascii="Times New Roman Regular" w:hAnsi="Times New Roman Regular" w:cs="Times New Roman Regular"/>
          <w:sz w:val="28"/>
          <w:szCs w:val="28"/>
        </w:rPr>
        <w:t>sikli ,</w:t>
      </w:r>
      <w:proofErr w:type="gramEnd"/>
      <w:r>
        <w:rPr>
          <w:rFonts w:ascii="Times New Roman Regular" w:hAnsi="Times New Roman Regular" w:cs="Times New Roman Regular"/>
          <w:sz w:val="28"/>
          <w:szCs w:val="28"/>
        </w:rPr>
        <w:t xml:space="preserve"> kliyent-server.</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b/>
          <w:bCs/>
          <w:sz w:val="28"/>
          <w:szCs w:val="28"/>
          <w:lang w:val="uz-Cyrl-UZ"/>
        </w:rPr>
        <w:t xml:space="preserve">Jarayon </w:t>
      </w:r>
      <w:r>
        <w:rPr>
          <w:rFonts w:ascii="Times New Roman Regular" w:hAnsi="Times New Roman Regular" w:cs="Times New Roman Regular"/>
          <w:sz w:val="28"/>
          <w:szCs w:val="28"/>
          <w:lang w:val="uz-Cyrl-UZ"/>
        </w:rPr>
        <w:t>- Dasturiy ta'minotni ishlab chiqish jarayoni dasturiy ta'minotni ishlab chiqish davridir (SDLC-Software development lifecycle-dasturi</w:t>
      </w:r>
      <w:r>
        <w:rPr>
          <w:rFonts w:ascii="Times New Roman Regular" w:hAnsi="Times New Roman Regular" w:cs="Times New Roman Regular"/>
          <w:sz w:val="28"/>
          <w:szCs w:val="28"/>
          <w:lang w:val="uz-Cyrl-UZ"/>
        </w:rPr>
        <w:t xml:space="preserve">y ta’minotni hayot sikli). </w:t>
      </w:r>
      <w:r>
        <w:rPr>
          <w:rFonts w:ascii="Times New Roman Regular" w:hAnsi="Times New Roman Regular" w:cs="Times New Roman Regular"/>
          <w:sz w:val="28"/>
          <w:szCs w:val="28"/>
        </w:rPr>
        <w:t xml:space="preserve">Biz SDLC-ning mobil ilovalarni ishlab chiqish bilan bog'liq barcha bosqichlarini </w:t>
      </w:r>
      <w:proofErr w:type="gramStart"/>
      <w:r>
        <w:rPr>
          <w:rFonts w:ascii="Times New Roman Regular" w:hAnsi="Times New Roman Regular" w:cs="Times New Roman Regular"/>
          <w:sz w:val="28"/>
          <w:szCs w:val="28"/>
        </w:rPr>
        <w:t>ko‘</w:t>
      </w:r>
      <w:proofErr w:type="gramEnd"/>
      <w:r>
        <w:rPr>
          <w:rFonts w:ascii="Times New Roman Regular" w:hAnsi="Times New Roman Regular" w:cs="Times New Roman Regular"/>
          <w:sz w:val="28"/>
          <w:szCs w:val="28"/>
        </w:rPr>
        <w:t xml:space="preserve">ramiz, jumladan: </w:t>
      </w:r>
    </w:p>
    <w:p w:rsidR="00F01363" w:rsidRDefault="00DC04A4">
      <w:pPr>
        <w:pStyle w:val="aff2"/>
        <w:numPr>
          <w:ilvl w:val="0"/>
          <w:numId w:val="11"/>
        </w:numPr>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G'oya; </w:t>
      </w:r>
    </w:p>
    <w:p w:rsidR="00F01363" w:rsidRDefault="00DC04A4">
      <w:pPr>
        <w:pStyle w:val="aff2"/>
        <w:numPr>
          <w:ilvl w:val="0"/>
          <w:numId w:val="11"/>
        </w:numPr>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Dizayn; </w:t>
      </w:r>
    </w:p>
    <w:p w:rsidR="00F01363" w:rsidRDefault="00DC04A4">
      <w:pPr>
        <w:pStyle w:val="aff2"/>
        <w:numPr>
          <w:ilvl w:val="0"/>
          <w:numId w:val="11"/>
        </w:numPr>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ishlab chiqish; </w:t>
      </w:r>
    </w:p>
    <w:p w:rsidR="00F01363" w:rsidRDefault="00DC04A4">
      <w:pPr>
        <w:pStyle w:val="aff2"/>
        <w:numPr>
          <w:ilvl w:val="0"/>
          <w:numId w:val="11"/>
        </w:numPr>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sinovdan o'tkazish; </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amalga oshirish (tarqatish) va qo'llab-quvvatlash.</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lastRenderedPageBreak/>
        <w:t xml:space="preserve">Dasturiy ta'minotni </w:t>
      </w:r>
      <w:r>
        <w:rPr>
          <w:rFonts w:ascii="Times New Roman Regular" w:hAnsi="Times New Roman Regular" w:cs="Times New Roman Regular"/>
          <w:sz w:val="28"/>
          <w:szCs w:val="28"/>
        </w:rPr>
        <w:t>ishlab chiqish hayot sikli(davri)</w:t>
      </w:r>
      <w:r>
        <w:rPr>
          <w:rFonts w:ascii="Times New Roman Regular" w:hAnsi="Times New Roman Regular" w:cs="Times New Roman Regular"/>
          <w:sz w:val="28"/>
          <w:szCs w:val="28"/>
          <w:lang w:val="uz-Cyrl-UZ"/>
        </w:rPr>
        <w:t xml:space="preserve">. </w:t>
      </w:r>
      <w:r>
        <w:rPr>
          <w:rFonts w:ascii="Times New Roman Regular" w:hAnsi="Times New Roman Regular" w:cs="Times New Roman Regular"/>
          <w:sz w:val="28"/>
          <w:szCs w:val="28"/>
        </w:rPr>
        <w:t>Mobil ilovalarni ishlab chiqish hayot sikli deyarli SDLC bilan bir xil. Jarayonning 5 asosiy bosqichi mavjud:</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Dastlabki bosqich - barcha dasturlar g'oyadan boshlanadi. Ushbu g'oya odatda dastur uchun mustahkam poydevor </w:t>
      </w:r>
      <w:r>
        <w:rPr>
          <w:rFonts w:ascii="Times New Roman Regular" w:hAnsi="Times New Roman Regular" w:cs="Times New Roman Regular"/>
          <w:sz w:val="28"/>
          <w:szCs w:val="28"/>
        </w:rPr>
        <w:t>sifatida ishlab chiqiladi.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Loyihalash(dizayn) - ushbu rivojlanish bosqichining maqsadi dasturning umumiy muhitini, uning qanday ishlashi va boshqalar kabi dasturning oydalanuvchi interfeysiga (UI) yaratish dizaynerlar yordamida.</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Ishlab chiqish - Umuman olg</w:t>
      </w:r>
      <w:r>
        <w:rPr>
          <w:rFonts w:ascii="Times New Roman Regular" w:hAnsi="Times New Roman Regular" w:cs="Times New Roman Regular"/>
          <w:sz w:val="28"/>
          <w:szCs w:val="28"/>
        </w:rPr>
        <w:t xml:space="preserve">anda, resurslarni eng ko'p talab qiladigan bosqich. Bu dasturning haqiqiy yaratilishi. </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Sinov jarayoni (barqarorlashtirish) - Sifatni nazorat qilish</w:t>
      </w:r>
      <w:r>
        <w:rPr>
          <w:rFonts w:ascii="Times New Roman Regular" w:hAnsi="Times New Roman Regular" w:cs="Times New Roman Regular"/>
          <w:sz w:val="28"/>
          <w:szCs w:val="28"/>
        </w:rPr>
        <w:t>da</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dasturni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ishlab</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chiqish</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deyarli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yakunlanganda</w:t>
      </w:r>
      <w:r>
        <w:rPr>
          <w:rFonts w:ascii="Times New Roman Regular" w:hAnsi="Times New Roman Regular" w:cs="Times New Roman Regular"/>
          <w:sz w:val="28"/>
          <w:szCs w:val="28"/>
        </w:rPr>
        <w:t>, qoida tariqasida dastur sinovlari va xatolarni tuzatish b</w:t>
      </w:r>
      <w:r>
        <w:rPr>
          <w:rFonts w:ascii="Times New Roman Regular" w:hAnsi="Times New Roman Regular" w:cs="Times New Roman Regular"/>
          <w:sz w:val="28"/>
          <w:szCs w:val="28"/>
        </w:rPr>
        <w:t>oshlanadi. Bir muncha vaqt davomida dastur cheklangan beta-</w:t>
      </w:r>
      <w:r>
        <w:rPr>
          <w:rFonts w:ascii="Times New Roman Regular" w:hAnsi="Times New Roman Regular" w:cs="Times New Roman Regular"/>
          <w:sz w:val="28"/>
          <w:szCs w:val="28"/>
        </w:rPr>
        <w:t>versiya</w:t>
      </w:r>
      <w:r>
        <w:rPr>
          <w:rFonts w:ascii="Times New Roman Regular" w:hAnsi="Times New Roman Regular" w:cs="Times New Roman Regular"/>
          <w:sz w:val="28"/>
          <w:szCs w:val="28"/>
        </w:rPr>
        <w:t>da ishlaydi, unda foydalanuvchilarning keng doirasi undan foydalanishlari, fikr-mulohazalarini bildirishlari va o'zgarishlar haqida xabar berishlari mumkin.</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Amalga</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oshirish</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tarqatish</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Ko</w:t>
      </w:r>
      <w:r>
        <w:rPr>
          <w:rFonts w:ascii="Times New Roman Regular" w:hAnsi="Times New Roman Regular" w:cs="Times New Roman Regular"/>
          <w:sz w:val="28"/>
          <w:szCs w:val="28"/>
        </w:rPr>
        <w:t>'</w:t>
      </w:r>
      <w:r>
        <w:rPr>
          <w:rFonts w:ascii="Times New Roman Regular" w:hAnsi="Times New Roman Regular" w:cs="Times New Roman Regular"/>
          <w:sz w:val="28"/>
          <w:szCs w:val="28"/>
        </w:rPr>
        <w:t>p</w:t>
      </w:r>
      <w:r>
        <w:rPr>
          <w:rFonts w:ascii="Times New Roman Regular" w:hAnsi="Times New Roman Regular" w:cs="Times New Roman Regular"/>
          <w:sz w:val="28"/>
          <w:szCs w:val="28"/>
        </w:rPr>
        <w:t>incha</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ushbu</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bosqichlarning</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aksariyati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bir</w:t>
      </w:r>
      <w:r>
        <w:rPr>
          <w:rFonts w:ascii="Times New Roman Regular" w:hAnsi="Times New Roman Regular" w:cs="Times New Roman Regular"/>
          <w:sz w:val="28"/>
          <w:szCs w:val="28"/>
        </w:rPr>
        <w:t>-</w:t>
      </w:r>
      <w:r>
        <w:rPr>
          <w:rFonts w:ascii="Times New Roman Regular" w:hAnsi="Times New Roman Regular" w:cs="Times New Roman Regular"/>
          <w:sz w:val="28"/>
          <w:szCs w:val="28"/>
        </w:rPr>
        <w:t>biriga</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to</w:t>
      </w:r>
      <w:r>
        <w:rPr>
          <w:rFonts w:ascii="Times New Roman Regular" w:hAnsi="Times New Roman Regular" w:cs="Times New Roman Regular"/>
          <w:sz w:val="28"/>
          <w:szCs w:val="28"/>
        </w:rPr>
        <w:t>'</w:t>
      </w:r>
      <w:r>
        <w:rPr>
          <w:rFonts w:ascii="Times New Roman Regular" w:hAnsi="Times New Roman Regular" w:cs="Times New Roman Regular"/>
          <w:sz w:val="28"/>
          <w:szCs w:val="28"/>
        </w:rPr>
        <w:t>g</w:t>
      </w:r>
      <w:r>
        <w:rPr>
          <w:rFonts w:ascii="Times New Roman Regular" w:hAnsi="Times New Roman Regular" w:cs="Times New Roman Regular"/>
          <w:sz w:val="28"/>
          <w:szCs w:val="28"/>
        </w:rPr>
        <w:t>'</w:t>
      </w:r>
      <w:r>
        <w:rPr>
          <w:rFonts w:ascii="Times New Roman Regular" w:hAnsi="Times New Roman Regular" w:cs="Times New Roman Regular"/>
          <w:sz w:val="28"/>
          <w:szCs w:val="28"/>
        </w:rPr>
        <w:t>ri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kelmaydi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masalan</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ishlab</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chiqish</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allaqachon</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boshlanganda</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foydalanuvchi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interfeysi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hali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tugash</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arafasida</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va</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dastur</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interfeysining</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dastlabki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versiyasini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o</w:t>
      </w:r>
      <w:r>
        <w:rPr>
          <w:rFonts w:ascii="Times New Roman Regular" w:hAnsi="Times New Roman Regular" w:cs="Times New Roman Regular"/>
          <w:sz w:val="28"/>
          <w:szCs w:val="28"/>
        </w:rPr>
        <w:t>'</w:t>
      </w:r>
      <w:r>
        <w:rPr>
          <w:rFonts w:ascii="Times New Roman Regular" w:hAnsi="Times New Roman Regular" w:cs="Times New Roman Regular"/>
          <w:sz w:val="28"/>
          <w:szCs w:val="28"/>
        </w:rPr>
        <w:t>zgartirishi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mumkin</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Bundan</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tashqari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dastur</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sinov</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rejimida</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bo</w:t>
      </w:r>
      <w:r>
        <w:rPr>
          <w:rFonts w:ascii="Times New Roman Regular" w:hAnsi="Times New Roman Regular" w:cs="Times New Roman Regular"/>
          <w:sz w:val="28"/>
          <w:szCs w:val="28"/>
        </w:rPr>
        <w:t>'</w:t>
      </w:r>
      <w:r>
        <w:rPr>
          <w:rFonts w:ascii="Times New Roman Regular" w:hAnsi="Times New Roman Regular" w:cs="Times New Roman Regular"/>
          <w:sz w:val="28"/>
          <w:szCs w:val="28"/>
        </w:rPr>
        <w:t>lishi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mumkin</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va</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dasturning</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yangi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versiyasida</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o</w:t>
      </w:r>
      <w:r>
        <w:rPr>
          <w:rFonts w:ascii="Times New Roman Regular" w:hAnsi="Times New Roman Regular" w:cs="Times New Roman Regular"/>
          <w:sz w:val="28"/>
          <w:szCs w:val="28"/>
        </w:rPr>
        <w:t>'</w:t>
      </w:r>
      <w:r>
        <w:rPr>
          <w:rFonts w:ascii="Times New Roman Regular" w:hAnsi="Times New Roman Regular" w:cs="Times New Roman Regular"/>
          <w:sz w:val="28"/>
          <w:szCs w:val="28"/>
        </w:rPr>
        <w:t>rnatiladigan</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yangi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funksiyalar</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qo</w:t>
      </w:r>
      <w:r>
        <w:rPr>
          <w:rFonts w:ascii="Times New Roman Regular" w:hAnsi="Times New Roman Regular" w:cs="Times New Roman Regular"/>
          <w:sz w:val="28"/>
          <w:szCs w:val="28"/>
        </w:rPr>
        <w:t>'</w:t>
      </w:r>
      <w:r>
        <w:rPr>
          <w:rFonts w:ascii="Times New Roman Regular" w:hAnsi="Times New Roman Regular" w:cs="Times New Roman Regular"/>
          <w:sz w:val="28"/>
          <w:szCs w:val="28"/>
        </w:rPr>
        <w:t>shilgan</w:t>
      </w:r>
      <w:r>
        <w:rPr>
          <w:rFonts w:ascii="Times New Roman Regular" w:hAnsi="Times New Roman Regular" w:cs="Times New Roman Regular"/>
          <w:sz w:val="28"/>
          <w:szCs w:val="28"/>
        </w:rPr>
        <w:t xml:space="preserve"> </w:t>
      </w:r>
      <w:proofErr w:type="gramStart"/>
      <w:r>
        <w:rPr>
          <w:rFonts w:ascii="Times New Roman Regular" w:hAnsi="Times New Roman Regular" w:cs="Times New Roman Regular"/>
          <w:sz w:val="28"/>
          <w:szCs w:val="28"/>
        </w:rPr>
        <w:t>bo</w:t>
      </w:r>
      <w:r>
        <w:rPr>
          <w:rFonts w:ascii="Times New Roman Regular" w:hAnsi="Times New Roman Regular" w:cs="Times New Roman Regular"/>
          <w:sz w:val="28"/>
          <w:szCs w:val="28"/>
        </w:rPr>
        <w:t>‘</w:t>
      </w:r>
      <w:proofErr w:type="gramEnd"/>
      <w:r>
        <w:rPr>
          <w:rFonts w:ascii="Times New Roman Regular" w:hAnsi="Times New Roman Regular" w:cs="Times New Roman Regular"/>
          <w:sz w:val="28"/>
          <w:szCs w:val="28"/>
        </w:rPr>
        <w:t>ladi</w:t>
      </w:r>
      <w:r>
        <w:rPr>
          <w:rFonts w:ascii="Times New Roman Regular" w:hAnsi="Times New Roman Regular" w:cs="Times New Roman Regular"/>
          <w:sz w:val="28"/>
          <w:szCs w:val="28"/>
        </w:rPr>
        <w:t>.</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Ushbu bosqichlarning har biri mobil dasturni ishlab chiqishda o'ziga xos rolini ko'rib chiqamiz.</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Dastlabki bosqich - bu dastur g'oyasini an</w:t>
      </w:r>
      <w:r>
        <w:rPr>
          <w:rFonts w:ascii="Times New Roman Regular" w:hAnsi="Times New Roman Regular" w:cs="Times New Roman Regular"/>
          <w:sz w:val="28"/>
          <w:szCs w:val="28"/>
        </w:rPr>
        <w:t>iqlash va takomillashtirishdir. Muvaffaqiyatli dastur yaratish uchun ba'zi bir savollarni berish muhimdir. Masalan, agar siz ommaviy ilovalar do'konida (App Store, Google Play) tarqatish uchun dastur ishlab chiqsangiz, ba'zi masalalar mavjud:</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Raqobat - u e</w:t>
      </w:r>
      <w:r>
        <w:rPr>
          <w:rFonts w:ascii="Times New Roman Regular" w:hAnsi="Times New Roman Regular" w:cs="Times New Roman Regular"/>
          <w:sz w:val="28"/>
          <w:szCs w:val="28"/>
        </w:rPr>
        <w:t>rda o'xshash dasturlar mavjudmi? Agar shunday bo'lsa, sizning dasturingiz boshqalardan qanday farq qiladi?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Imkoniyat - ushbu dastur foydalanuvchilarga qanday imkoniyat yaratadi? Ular buni qanday ishlatishadi?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Forma / mobillik - Joylashuv joylari, kameralar</w:t>
      </w:r>
      <w:r>
        <w:rPr>
          <w:rFonts w:ascii="Times New Roman Regular" w:hAnsi="Times New Roman Regular" w:cs="Times New Roman Regular"/>
          <w:sz w:val="28"/>
          <w:szCs w:val="28"/>
        </w:rPr>
        <w:t xml:space="preserve"> va boshqalar kabi mobil texnologiyalardan foydalangan holda ilova qobiliyatidan qanday foydalanishingiz mumkin?</w:t>
      </w:r>
    </w:p>
    <w:p w:rsidR="00F01363" w:rsidRDefault="00DC04A4">
      <w:pPr>
        <w:pStyle w:val="aff2"/>
        <w:jc w:val="center"/>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lastRenderedPageBreak/>
        <w:t>Laboratoriya№5</w:t>
      </w:r>
    </w:p>
    <w:p w:rsidR="00F01363" w:rsidRDefault="00DC04A4">
      <w:pPr>
        <w:pStyle w:val="aff2"/>
        <w:jc w:val="center"/>
        <w:rPr>
          <w:rFonts w:ascii="Times New Roman Regular" w:hAnsi="Times New Roman Regular" w:cs="Times New Roman Regular" w:hint="eastAsia"/>
          <w:b/>
          <w:bCs/>
          <w:sz w:val="28"/>
          <w:szCs w:val="28"/>
        </w:rPr>
      </w:pPr>
      <w:proofErr w:type="gramStart"/>
      <w:r>
        <w:rPr>
          <w:rFonts w:ascii="Times New Roman Regular" w:hAnsi="Times New Roman Regular" w:cs="Times New Roman Regular"/>
          <w:b/>
          <w:bCs/>
          <w:sz w:val="28"/>
          <w:szCs w:val="28"/>
        </w:rPr>
        <w:t>Mavzu:Texnik</w:t>
      </w:r>
      <w:proofErr w:type="gramEnd"/>
      <w:r>
        <w:rPr>
          <w:rFonts w:ascii="Times New Roman Regular" w:hAnsi="Times New Roman Regular" w:cs="Times New Roman Regular"/>
          <w:b/>
          <w:bCs/>
          <w:sz w:val="28"/>
          <w:szCs w:val="28"/>
        </w:rPr>
        <w:t xml:space="preserve"> topshiriqqa ko’ra mobil ilova dizaynini ishlab chiqish</w:t>
      </w:r>
    </w:p>
    <w:p w:rsidR="00F01363" w:rsidRDefault="00F01363">
      <w:pPr>
        <w:pStyle w:val="aff2"/>
        <w:rPr>
          <w:rFonts w:ascii="Times New Roman Regular" w:hAnsi="Times New Roman Regular" w:cs="Times New Roman Regular" w:hint="eastAsia"/>
          <w:sz w:val="28"/>
          <w:szCs w:val="28"/>
        </w:rPr>
      </w:pP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Siz nimani loyihalashni xohlayotganingiz haqida ajoyib </w:t>
      </w:r>
      <w:r>
        <w:rPr>
          <w:rFonts w:ascii="Times New Roman Regular" w:hAnsi="Times New Roman Regular" w:cs="Times New Roman Regular"/>
          <w:sz w:val="28"/>
          <w:szCs w:val="28"/>
        </w:rPr>
        <w:t xml:space="preserve">tasavvurga ega bo'lgach, keyingi qadam User </w:t>
      </w:r>
      <w:proofErr w:type="gramStart"/>
      <w:r>
        <w:rPr>
          <w:rFonts w:ascii="Times New Roman Regular" w:hAnsi="Times New Roman Regular" w:cs="Times New Roman Regular"/>
          <w:sz w:val="28"/>
          <w:szCs w:val="28"/>
        </w:rPr>
        <w:t>eXperience(</w:t>
      </w:r>
      <w:proofErr w:type="gramEnd"/>
      <w:r>
        <w:rPr>
          <w:rFonts w:ascii="Times New Roman Regular" w:hAnsi="Times New Roman Regular" w:cs="Times New Roman Regular"/>
          <w:sz w:val="28"/>
          <w:szCs w:val="28"/>
        </w:rPr>
        <w:t>Foydalanuvchi tajribasi) yoki UX-ni loyihalashtirishni boshlashdir.</w:t>
      </w:r>
    </w:p>
    <w:p w:rsidR="00F01363" w:rsidRDefault="00DC04A4">
      <w:pPr>
        <w:pStyle w:val="aff2"/>
        <w:rPr>
          <w:rFonts w:ascii="Times New Roman Bold Italic" w:hAnsi="Times New Roman Bold Italic" w:cs="Times New Roman Bold Italic" w:hint="eastAsia"/>
          <w:b/>
          <w:bCs/>
          <w:i/>
          <w:iCs/>
          <w:sz w:val="28"/>
          <w:szCs w:val="28"/>
        </w:rPr>
      </w:pPr>
      <w:r>
        <w:rPr>
          <w:rFonts w:ascii="Times New Roman Bold Italic" w:hAnsi="Times New Roman Bold Italic" w:cs="Times New Roman Bold Italic"/>
          <w:b/>
          <w:bCs/>
          <w:i/>
          <w:iCs/>
          <w:sz w:val="28"/>
          <w:szCs w:val="28"/>
        </w:rPr>
        <w:t>1.</w:t>
      </w:r>
      <w:r>
        <w:rPr>
          <w:rFonts w:ascii="Times New Roman Bold Italic" w:hAnsi="Times New Roman Bold Italic" w:cs="Times New Roman Bold Italic"/>
          <w:b/>
          <w:bCs/>
          <w:i/>
          <w:iCs/>
          <w:sz w:val="28"/>
          <w:szCs w:val="28"/>
        </w:rPr>
        <w:t>Mobil ilovalar dizayni va UX dizayn.</w:t>
      </w:r>
    </w:p>
    <w:p w:rsidR="00F01363" w:rsidRDefault="00DC04A4">
      <w:pPr>
        <w:pStyle w:val="aff2"/>
        <w:rPr>
          <w:rFonts w:ascii="Times New Roman Regular" w:hAnsi="Times New Roman Regular" w:cs="Times New Roman Regular" w:hint="eastAsia"/>
          <w:sz w:val="28"/>
          <w:szCs w:val="28"/>
        </w:rPr>
      </w:pPr>
      <w:proofErr w:type="gramStart"/>
      <w:r>
        <w:rPr>
          <w:rFonts w:ascii="Times New Roman Regular" w:hAnsi="Times New Roman Regular" w:cs="Times New Roman Regular"/>
          <w:sz w:val="28"/>
          <w:szCs w:val="28"/>
        </w:rPr>
        <w:t>UX(</w:t>
      </w:r>
      <w:proofErr w:type="gramEnd"/>
      <w:r>
        <w:rPr>
          <w:rFonts w:ascii="Times New Roman Regular" w:hAnsi="Times New Roman Regular" w:cs="Times New Roman Regular"/>
          <w:sz w:val="28"/>
          <w:szCs w:val="28"/>
        </w:rPr>
        <w:t>loyiha dastlabki chizmasi)-ni tayyorlashda ramkalar yoki maketlar odatda Balsamiq, Mockingb</w:t>
      </w:r>
      <w:r>
        <w:rPr>
          <w:rFonts w:ascii="Times New Roman Regular" w:hAnsi="Times New Roman Regular" w:cs="Times New Roman Regular"/>
          <w:sz w:val="28"/>
          <w:szCs w:val="28"/>
        </w:rPr>
        <w:t>ird, Visio kabi asboblar yoki oddiy qalam va qog'oz kabi eski va yaxshi vositalardan foydalaniladi. UX sxemalari foydalanuvchi interfeysining haqiqiy dizayni haqida qayg'urmasdan UX-ni tezda loyihalashtirishga imkon beradi: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noProof/>
          <w:sz w:val="28"/>
          <w:szCs w:val="28"/>
        </w:rPr>
        <w:drawing>
          <wp:inline distT="0" distB="0" distL="114300" distR="114300">
            <wp:extent cx="4612005" cy="3126740"/>
            <wp:effectExtent l="0" t="0" r="10795" b="2286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61"/>
                    <a:stretch>
                      <a:fillRect/>
                    </a:stretch>
                  </pic:blipFill>
                  <pic:spPr>
                    <a:xfrm>
                      <a:off x="0" y="0"/>
                      <a:ext cx="4612005" cy="3126740"/>
                    </a:xfrm>
                    <a:prstGeom prst="rect">
                      <a:avLst/>
                    </a:prstGeom>
                    <a:noFill/>
                    <a:ln>
                      <a:noFill/>
                    </a:ln>
                  </pic:spPr>
                </pic:pic>
              </a:graphicData>
            </a:graphic>
          </wp:inline>
        </w:drawing>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lang w:val="uz-Cyrl-UZ"/>
        </w:rPr>
        <w:t>1-rasm. UX dizaynining ko’rini</w:t>
      </w:r>
      <w:r>
        <w:rPr>
          <w:rFonts w:ascii="Times New Roman Regular" w:hAnsi="Times New Roman Regular" w:cs="Times New Roman Regular"/>
          <w:sz w:val="28"/>
          <w:szCs w:val="28"/>
          <w:lang w:val="uz-Cyrl-UZ"/>
        </w:rPr>
        <w:t>shi</w:t>
      </w:r>
      <w:r>
        <w:rPr>
          <w:rFonts w:ascii="Times New Roman Regular" w:hAnsi="Times New Roman Regular" w:cs="Times New Roman Regular"/>
          <w:sz w:val="28"/>
          <w:szCs w:val="28"/>
        </w:rPr>
        <w:t>.</w:t>
      </w:r>
    </w:p>
    <w:p w:rsidR="00F01363" w:rsidRDefault="00DC04A4">
      <w:pPr>
        <w:pStyle w:val="aff2"/>
        <w:rPr>
          <w:rFonts w:ascii="Times New Roman Regular" w:hAnsi="Times New Roman Regular" w:cs="Times New Roman Regular" w:hint="eastAsia"/>
          <w:sz w:val="28"/>
          <w:szCs w:val="28"/>
          <w:lang w:val="uz-Cyrl-UZ"/>
        </w:rPr>
      </w:pPr>
      <w:r>
        <w:rPr>
          <w:rFonts w:ascii="Times New Roman Regular" w:hAnsi="Times New Roman Regular" w:cs="Times New Roman Regular"/>
          <w:sz w:val="28"/>
          <w:szCs w:val="28"/>
          <w:lang w:val="uz-Cyrl-UZ"/>
        </w:rPr>
        <w:t>UX maketlarini yaratishda siz ishlab chiqayotgan turli platformalar uchun interfeys ko'rsatmalarini ko'rib chiqish muhimdir. Ushbu ko'rsatmalarga rioya qilgan holda, siz o'zingizning ilovalaringizni har bir platformada o'zlarini qulay his qilishiga am</w:t>
      </w:r>
      <w:r>
        <w:rPr>
          <w:rFonts w:ascii="Times New Roman Regular" w:hAnsi="Times New Roman Regular" w:cs="Times New Roman Regular"/>
          <w:sz w:val="28"/>
          <w:szCs w:val="28"/>
          <w:lang w:val="uz-Cyrl-UZ"/>
        </w:rPr>
        <w:t xml:space="preserve">in bo'lishingiz mumkin. </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Quyidagi havolalar orqali turli platformalar uchun tavsiyalarni topishingiz mumkin:</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Apple–</w:t>
      </w:r>
      <w:hyperlink r:id="rId62" w:history="1">
        <w:r>
          <w:rPr>
            <w:rStyle w:val="afb"/>
            <w:rFonts w:ascii="Times New Roman Regular" w:hAnsi="Times New Roman Regular" w:cs="Times New Roman Regular"/>
            <w:sz w:val="28"/>
            <w:szCs w:val="28"/>
          </w:rPr>
          <w:t>https</w:t>
        </w:r>
      </w:hyperlink>
      <w:hyperlink r:id="rId63" w:history="1">
        <w:r>
          <w:rPr>
            <w:rStyle w:val="afb"/>
            <w:rFonts w:ascii="Times New Roman Regular" w:hAnsi="Times New Roman Regular" w:cs="Times New Roman Regular"/>
            <w:sz w:val="28"/>
            <w:szCs w:val="28"/>
          </w:rPr>
          <w:t>://developer.apple.com/design/human-interface-guidelines/ios/overview/themes</w:t>
        </w:r>
      </w:hyperlink>
      <w:hyperlink r:id="rId64" w:history="1">
        <w:r>
          <w:rPr>
            <w:rStyle w:val="afb"/>
            <w:rFonts w:ascii="Times New Roman Regular" w:hAnsi="Times New Roman Regular" w:cs="Times New Roman Regular"/>
            <w:sz w:val="28"/>
            <w:szCs w:val="28"/>
          </w:rPr>
          <w:t>/</w:t>
        </w:r>
      </w:hyperlink>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lastRenderedPageBreak/>
        <w:t xml:space="preserve">Android–  </w:t>
      </w:r>
      <w:hyperlink r:id="rId65" w:history="1">
        <w:r>
          <w:rPr>
            <w:rStyle w:val="afb"/>
            <w:rFonts w:ascii="Times New Roman Regular" w:hAnsi="Times New Roman Regular" w:cs="Times New Roman Regular"/>
            <w:sz w:val="28"/>
            <w:szCs w:val="28"/>
          </w:rPr>
          <w:t>http://</w:t>
        </w:r>
      </w:hyperlink>
      <w:hyperlink r:id="rId66" w:history="1">
        <w:r>
          <w:rPr>
            <w:rStyle w:val="afb"/>
            <w:rFonts w:ascii="Times New Roman Regular" w:hAnsi="Times New Roman Regular" w:cs="Times New Roman Regular"/>
            <w:sz w:val="28"/>
            <w:szCs w:val="28"/>
          </w:rPr>
          <w:t>developer.android.com/design/index.html</w:t>
        </w:r>
      </w:hyperlink>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WindowsPhone–</w:t>
      </w:r>
      <w:hyperlink r:id="rId67" w:history="1">
        <w:r>
          <w:rPr>
            <w:rStyle w:val="afb"/>
            <w:rFonts w:ascii="Times New Roman Regular" w:hAnsi="Times New Roman Regular" w:cs="Times New Roman Regular"/>
            <w:sz w:val="28"/>
            <w:szCs w:val="28"/>
          </w:rPr>
          <w:t>https</w:t>
        </w:r>
      </w:hyperlink>
      <w:hyperlink r:id="rId68" w:history="1">
        <w:r>
          <w:rPr>
            <w:rStyle w:val="afb"/>
            <w:rFonts w:ascii="Times New Roman Regular" w:hAnsi="Times New Roman Regular" w:cs="Times New Roman Regular"/>
            <w:sz w:val="28"/>
            <w:szCs w:val="28"/>
          </w:rPr>
          <w:t>://docs.microsoft.com/en-us/previous-versions/windows/apps/hh202915(v=vs.105)?redirectedfrom=MSDN</w:t>
        </w:r>
      </w:hyperlink>
    </w:p>
    <w:p w:rsidR="00F01363" w:rsidRDefault="00F01363">
      <w:pPr>
        <w:pStyle w:val="aff2"/>
        <w:rPr>
          <w:rFonts w:ascii="Times New Roman Regular" w:hAnsi="Times New Roman Regular" w:cs="Times New Roman Regular" w:hint="eastAsia"/>
          <w:sz w:val="28"/>
          <w:szCs w:val="28"/>
        </w:rPr>
      </w:pP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Masalan, har bir turdagi dasturda ilovadagi bo'limlar o'rtasida almashish usuli mavjud. iOS ekranning pastki qismida yorliqlardan, Android</w:t>
      </w:r>
      <w:r>
        <w:rPr>
          <w:rFonts w:ascii="Times New Roman Regular" w:hAnsi="Times New Roman Regular" w:cs="Times New Roman Regular"/>
          <w:sz w:val="28"/>
          <w:szCs w:val="28"/>
        </w:rPr>
        <w:t xml:space="preserve"> ekranning yuqori qismida yorliqlardan va Windows Phone panoramadan foydalanadi: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noProof/>
          <w:sz w:val="28"/>
          <w:szCs w:val="28"/>
        </w:rPr>
        <w:drawing>
          <wp:inline distT="0" distB="0" distL="114300" distR="114300">
            <wp:extent cx="4912995" cy="3065780"/>
            <wp:effectExtent l="0" t="0" r="146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9"/>
                    <a:stretch>
                      <a:fillRect/>
                    </a:stretch>
                  </pic:blipFill>
                  <pic:spPr>
                    <a:xfrm>
                      <a:off x="0" y="0"/>
                      <a:ext cx="4912995" cy="3065780"/>
                    </a:xfrm>
                    <a:prstGeom prst="rect">
                      <a:avLst/>
                    </a:prstGeom>
                    <a:noFill/>
                    <a:ln>
                      <a:noFill/>
                    </a:ln>
                  </pic:spPr>
                </pic:pic>
              </a:graphicData>
            </a:graphic>
          </wp:inline>
        </w:drawing>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lang w:val="uz-Cyrl-UZ"/>
        </w:rPr>
        <w:t>2-rasm. UX dizaynining yana bir ko’rinishi.</w:t>
      </w:r>
    </w:p>
    <w:p w:rsidR="00F01363" w:rsidRDefault="00F01363">
      <w:pPr>
        <w:pStyle w:val="aff2"/>
        <w:rPr>
          <w:rFonts w:ascii="Times New Roman Regular" w:hAnsi="Times New Roman Regular" w:cs="Times New Roman Regular" w:hint="eastAsia"/>
          <w:sz w:val="28"/>
          <w:szCs w:val="28"/>
        </w:rPr>
      </w:pP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Bundan tashqari, apparat o'zi UX echimlarini ham belgilaydi. Masalan, iOS qurilmalarida Orqaga qaytish tugmasi mavjud emas va </w:t>
      </w:r>
      <w:r>
        <w:rPr>
          <w:rFonts w:ascii="Times New Roman Regular" w:hAnsi="Times New Roman Regular" w:cs="Times New Roman Regular"/>
          <w:sz w:val="28"/>
          <w:szCs w:val="28"/>
        </w:rPr>
        <w:t>shu sababli Navigatsiya menejeri metaforasi kiritilgan:</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noProof/>
          <w:sz w:val="28"/>
          <w:szCs w:val="28"/>
        </w:rPr>
        <w:lastRenderedPageBreak/>
        <w:drawing>
          <wp:inline distT="0" distB="0" distL="114300" distR="114300">
            <wp:extent cx="5081270" cy="3451225"/>
            <wp:effectExtent l="0" t="0" r="2413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0"/>
                    <a:stretch>
                      <a:fillRect/>
                    </a:stretch>
                  </pic:blipFill>
                  <pic:spPr>
                    <a:xfrm>
                      <a:off x="0" y="0"/>
                      <a:ext cx="5081270" cy="3451225"/>
                    </a:xfrm>
                    <a:prstGeom prst="rect">
                      <a:avLst/>
                    </a:prstGeom>
                    <a:noFill/>
                    <a:ln>
                      <a:noFill/>
                    </a:ln>
                  </pic:spPr>
                </pic:pic>
              </a:graphicData>
            </a:graphic>
          </wp:inline>
        </w:drawing>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lang w:val="uz-Cyrl-UZ"/>
        </w:rPr>
        <w:t>3-rasm. Navigasiya menejeri metaforasi</w:t>
      </w:r>
    </w:p>
    <w:p w:rsidR="00F01363" w:rsidRDefault="00F01363">
      <w:pPr>
        <w:pStyle w:val="aff2"/>
        <w:rPr>
          <w:rFonts w:ascii="Times New Roman Regular" w:hAnsi="Times New Roman Regular" w:cs="Times New Roman Regular" w:hint="eastAsia"/>
          <w:sz w:val="28"/>
          <w:szCs w:val="28"/>
        </w:rPr>
      </w:pP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Maydon omili UX qarorlariga ham ta'sir qiladi. Planshet juda katta maydonga ega, shuning uchun siz qo'shimcha ma'lumotni ekranga joylashtirishingiz mumkin va </w:t>
      </w:r>
      <w:r>
        <w:rPr>
          <w:rFonts w:ascii="Times New Roman Regular" w:hAnsi="Times New Roman Regular" w:cs="Times New Roman Regular"/>
          <w:sz w:val="28"/>
          <w:szCs w:val="28"/>
        </w:rPr>
        <w:t>ko'pincha bir nechta telefon ekranlari bitta planshet ekranida joylashadi: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noProof/>
          <w:sz w:val="28"/>
          <w:szCs w:val="28"/>
        </w:rPr>
        <w:drawing>
          <wp:inline distT="0" distB="0" distL="114300" distR="114300">
            <wp:extent cx="5494655" cy="3371215"/>
            <wp:effectExtent l="0" t="0" r="171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1"/>
                    <a:stretch>
                      <a:fillRect/>
                    </a:stretch>
                  </pic:blipFill>
                  <pic:spPr>
                    <a:xfrm>
                      <a:off x="0" y="0"/>
                      <a:ext cx="5494655" cy="3371215"/>
                    </a:xfrm>
                    <a:prstGeom prst="rect">
                      <a:avLst/>
                    </a:prstGeom>
                    <a:noFill/>
                    <a:ln>
                      <a:noFill/>
                    </a:ln>
                  </pic:spPr>
                </pic:pic>
              </a:graphicData>
            </a:graphic>
          </wp:inline>
        </w:drawing>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lang w:val="uz-Cyrl-UZ"/>
        </w:rPr>
        <w:t>4-rasm. UX ning planfet dizaynida joylashishi.</w:t>
      </w:r>
    </w:p>
    <w:p w:rsidR="00F01363" w:rsidRDefault="00F01363">
      <w:pPr>
        <w:pStyle w:val="aff2"/>
        <w:rPr>
          <w:rFonts w:ascii="Times New Roman Regular" w:hAnsi="Times New Roman Regular" w:cs="Times New Roman Regular" w:hint="eastAsia"/>
          <w:sz w:val="28"/>
          <w:szCs w:val="28"/>
        </w:rPr>
      </w:pP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lang w:val="uz-Cyrl-UZ"/>
        </w:rPr>
        <w:t>Foydalanuvchi interfeysi (UI) dizayni</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lang w:val="uz-Cyrl-UZ"/>
        </w:rPr>
        <w:t>Ilovangizda UX formatini shakllantirgandan so'ng, keyingi qadam foydalanuvchi interfeysi diz</w:t>
      </w:r>
      <w:r>
        <w:rPr>
          <w:rFonts w:ascii="Times New Roman Regular" w:hAnsi="Times New Roman Regular" w:cs="Times New Roman Regular"/>
          <w:sz w:val="28"/>
          <w:szCs w:val="28"/>
          <w:lang w:val="uz-Cyrl-UZ"/>
        </w:rPr>
        <w:t xml:space="preserve">aynini yaratishdir. UX odatda faqat qora va oq rangli maketlardan iborat bo'lsa, UI dizayni ranglar, grafikalar va boshqalar asosiy bo'lgan yakuniy bosqichdir. </w:t>
      </w:r>
      <w:r>
        <w:rPr>
          <w:rFonts w:ascii="Times New Roman Regular" w:hAnsi="Times New Roman Regular" w:cs="Times New Roman Regular"/>
          <w:sz w:val="28"/>
          <w:szCs w:val="28"/>
        </w:rPr>
        <w:t>Foydalanuvchi interfeysi dizayniga vaqt sarflash juda muhim va barcha eng mashhur dasturlar prof</w:t>
      </w:r>
      <w:r>
        <w:rPr>
          <w:rFonts w:ascii="Times New Roman Regular" w:hAnsi="Times New Roman Regular" w:cs="Times New Roman Regular"/>
          <w:sz w:val="28"/>
          <w:szCs w:val="28"/>
        </w:rPr>
        <w:t>essional tarzda ishlab chiqilgan.</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UX-da bo'lgani kabi, har bir platformaning dizaynni o'ziga xos tushunchasi borligini anglash kerak, shunda har bir platformada yaxshi ishlab chiqilgan dastur har xil ko'rinishi mumkin:</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noProof/>
          <w:sz w:val="28"/>
          <w:szCs w:val="28"/>
        </w:rPr>
        <w:drawing>
          <wp:inline distT="0" distB="0" distL="114300" distR="114300">
            <wp:extent cx="5420360" cy="2489200"/>
            <wp:effectExtent l="0" t="0" r="1524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pic:cNvPicPr>
                  </pic:nvPicPr>
                  <pic:blipFill>
                    <a:blip r:embed="rId72"/>
                    <a:stretch>
                      <a:fillRect/>
                    </a:stretch>
                  </pic:blipFill>
                  <pic:spPr>
                    <a:xfrm>
                      <a:off x="0" y="0"/>
                      <a:ext cx="5420360" cy="2489200"/>
                    </a:xfrm>
                    <a:prstGeom prst="rect">
                      <a:avLst/>
                    </a:prstGeom>
                    <a:noFill/>
                    <a:ln>
                      <a:noFill/>
                    </a:ln>
                  </pic:spPr>
                </pic:pic>
              </a:graphicData>
            </a:graphic>
          </wp:inline>
        </w:drawing>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lang w:val="uz-Cyrl-UZ"/>
        </w:rPr>
        <w:t>5-rasm. Foydalanuvchi interfeysi</w:t>
      </w:r>
      <w:r>
        <w:rPr>
          <w:rFonts w:ascii="Times New Roman Regular" w:hAnsi="Times New Roman Regular" w:cs="Times New Roman Regular"/>
          <w:sz w:val="28"/>
          <w:szCs w:val="28"/>
        </w:rPr>
        <w:t>.</w:t>
      </w:r>
    </w:p>
    <w:p w:rsidR="00F01363" w:rsidRDefault="00F01363">
      <w:pPr>
        <w:pStyle w:val="aff2"/>
        <w:rPr>
          <w:rFonts w:ascii="Times New Roman Regular" w:hAnsi="Times New Roman Regular" w:cs="Times New Roman Regular" w:hint="eastAsia"/>
          <w:sz w:val="28"/>
          <w:szCs w:val="28"/>
        </w:rPr>
      </w:pP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Yaxshi dizaynga ega </w:t>
      </w:r>
      <w:proofErr w:type="gramStart"/>
      <w:r>
        <w:rPr>
          <w:rFonts w:ascii="Times New Roman Regular" w:hAnsi="Times New Roman Regular" w:cs="Times New Roman Regular"/>
          <w:sz w:val="28"/>
          <w:szCs w:val="28"/>
        </w:rPr>
        <w:t>bo‘</w:t>
      </w:r>
      <w:proofErr w:type="gramEnd"/>
      <w:r>
        <w:rPr>
          <w:rFonts w:ascii="Times New Roman Regular" w:hAnsi="Times New Roman Regular" w:cs="Times New Roman Regular"/>
          <w:sz w:val="28"/>
          <w:szCs w:val="28"/>
        </w:rPr>
        <w:t>lish uchun quyidagi manbalarga tashrif buyuring:</w:t>
      </w:r>
    </w:p>
    <w:p w:rsidR="00F01363" w:rsidRDefault="00DC04A4">
      <w:pPr>
        <w:pStyle w:val="aff2"/>
        <w:rPr>
          <w:rFonts w:ascii="Times New Roman Regular" w:hAnsi="Times New Roman Regular" w:cs="Times New Roman Regular" w:hint="eastAsia"/>
          <w:sz w:val="28"/>
          <w:szCs w:val="28"/>
        </w:rPr>
      </w:pPr>
      <w:hyperlink r:id="rId73" w:history="1">
        <w:r>
          <w:rPr>
            <w:rStyle w:val="afb"/>
            <w:rFonts w:ascii="Times New Roman Regular" w:hAnsi="Times New Roman Regular" w:cs="Times New Roman Regular"/>
            <w:bCs/>
            <w:sz w:val="28"/>
            <w:szCs w:val="28"/>
          </w:rPr>
          <w:t>pttrns.com</w:t>
        </w:r>
      </w:hyperlink>
      <w:r>
        <w:rPr>
          <w:rFonts w:ascii="Times New Roman Regular" w:hAnsi="Times New Roman Regular" w:cs="Times New Roman Regular"/>
          <w:sz w:val="28"/>
          <w:szCs w:val="28"/>
        </w:rPr>
        <w:t>– (iOS)</w:t>
      </w:r>
    </w:p>
    <w:p w:rsidR="00F01363" w:rsidRDefault="00DC04A4">
      <w:pPr>
        <w:pStyle w:val="aff2"/>
        <w:rPr>
          <w:rFonts w:ascii="Times New Roman Regular" w:hAnsi="Times New Roman Regular" w:cs="Times New Roman Regular" w:hint="eastAsia"/>
          <w:sz w:val="28"/>
          <w:szCs w:val="28"/>
        </w:rPr>
      </w:pPr>
      <w:hyperlink r:id="rId74" w:history="1">
        <w:r>
          <w:rPr>
            <w:rStyle w:val="afb"/>
            <w:rFonts w:ascii="Times New Roman Regular" w:hAnsi="Times New Roman Regular" w:cs="Times New Roman Regular"/>
            <w:bCs/>
            <w:sz w:val="28"/>
            <w:szCs w:val="28"/>
          </w:rPr>
          <w:t>lovelyui.com</w:t>
        </w:r>
      </w:hyperlink>
      <w:r>
        <w:rPr>
          <w:rFonts w:ascii="Times New Roman Regular" w:hAnsi="Times New Roman Regular" w:cs="Times New Roman Regular"/>
          <w:sz w:val="28"/>
          <w:szCs w:val="28"/>
        </w:rPr>
        <w:t>– (iOS, Android i Windows Phone)</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Bundan tashqari, siz Behance.com va Dribbble.com </w:t>
      </w:r>
      <w:r>
        <w:rPr>
          <w:rFonts w:ascii="Times New Roman Regular" w:hAnsi="Times New Roman Regular" w:cs="Times New Roman Regular"/>
          <w:sz w:val="28"/>
          <w:szCs w:val="28"/>
        </w:rPr>
        <w:t>kabi saytlarda grafik dizaynerlar portfoliolarini topishingiz mumkin.</w:t>
      </w:r>
    </w:p>
    <w:p w:rsidR="00F01363" w:rsidRDefault="00F01363">
      <w:pPr>
        <w:pStyle w:val="aff2"/>
        <w:rPr>
          <w:rFonts w:ascii="Times New Roman Regular" w:hAnsi="Times New Roman Regular" w:cs="Times New Roman Regular" w:hint="eastAsia"/>
          <w:sz w:val="28"/>
          <w:szCs w:val="28"/>
        </w:rPr>
      </w:pPr>
    </w:p>
    <w:p w:rsidR="00F01363" w:rsidRDefault="00DC04A4">
      <w:pPr>
        <w:pStyle w:val="aff2"/>
        <w:rPr>
          <w:rFonts w:ascii="Times New Roman Bold Italic" w:hAnsi="Times New Roman Bold Italic" w:cs="Times New Roman Bold Italic" w:hint="eastAsia"/>
          <w:b/>
          <w:bCs/>
          <w:i/>
          <w:iCs/>
          <w:sz w:val="28"/>
          <w:szCs w:val="28"/>
        </w:rPr>
      </w:pPr>
      <w:r>
        <w:rPr>
          <w:rFonts w:ascii="Times New Roman Bold Italic" w:hAnsi="Times New Roman Bold Italic" w:cs="Times New Roman Bold Italic"/>
          <w:b/>
          <w:bCs/>
          <w:i/>
          <w:iCs/>
          <w:sz w:val="28"/>
          <w:szCs w:val="28"/>
        </w:rPr>
        <w:t>2</w:t>
      </w:r>
      <w:r>
        <w:rPr>
          <w:rFonts w:ascii="Times New Roman Bold Italic" w:hAnsi="Times New Roman Bold Italic" w:cs="Times New Roman Bold Italic"/>
          <w:b/>
          <w:bCs/>
          <w:i/>
          <w:iCs/>
          <w:sz w:val="28"/>
          <w:szCs w:val="28"/>
        </w:rPr>
        <w:t>. Ishlab chiqish va Sinov jarayoni (barqarorlashtirish).</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Rivojlanish bosqichi odatda juda erta boshlanadi. Darhaqiqat, g'oya kontseptsiya / ilhomlanish bosqichida bir muncha pishib bo'</w:t>
      </w:r>
      <w:r>
        <w:rPr>
          <w:rFonts w:ascii="Times New Roman Regular" w:hAnsi="Times New Roman Regular" w:cs="Times New Roman Regular"/>
          <w:sz w:val="28"/>
          <w:szCs w:val="28"/>
        </w:rPr>
        <w:t xml:space="preserve">lgandan so'ng, ko'pincha funktsionallik, taxminlarni sinab ko'radigan va ishning ko'lami </w:t>
      </w:r>
      <w:r>
        <w:rPr>
          <w:rFonts w:ascii="Times New Roman Regular" w:hAnsi="Times New Roman Regular" w:cs="Times New Roman Regular"/>
          <w:sz w:val="28"/>
          <w:szCs w:val="28"/>
        </w:rPr>
        <w:lastRenderedPageBreak/>
        <w:t xml:space="preserve">to'g'risida tasavvur berishga yordam beradigan prototip(aniqlashtirish) paydo </w:t>
      </w:r>
      <w:proofErr w:type="gramStart"/>
      <w:r>
        <w:rPr>
          <w:rFonts w:ascii="Times New Roman Regular" w:hAnsi="Times New Roman Regular" w:cs="Times New Roman Regular"/>
          <w:sz w:val="28"/>
          <w:szCs w:val="28"/>
        </w:rPr>
        <w:t>bo‘</w:t>
      </w:r>
      <w:proofErr w:type="gramEnd"/>
      <w:r>
        <w:rPr>
          <w:rFonts w:ascii="Times New Roman Regular" w:hAnsi="Times New Roman Regular" w:cs="Times New Roman Regular"/>
          <w:sz w:val="28"/>
          <w:szCs w:val="28"/>
        </w:rPr>
        <w:t>ladi.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Barqarorlashtirish - bu sizning ilovangizdagi xatolarni tuzatish jarayoni. Nafaq</w:t>
      </w:r>
      <w:r>
        <w:rPr>
          <w:rFonts w:ascii="Times New Roman Regular" w:hAnsi="Times New Roman Regular" w:cs="Times New Roman Regular"/>
          <w:sz w:val="28"/>
          <w:szCs w:val="28"/>
        </w:rPr>
        <w:t>at funktsional nuqtai nazardan, masalan: "Ushbu tugma bosilganda dastur ishdan chiqadi", shuningdek, qulaylik va ishlash Eng yaxshOdatdaisi, rivojlanish jarayonini barqarorlashtirishni iloji boricha erta boshlash kerak., dasturlar bir necha bosqichlardan o</w:t>
      </w:r>
      <w:r>
        <w:rPr>
          <w:rFonts w:ascii="Times New Roman Regular" w:hAnsi="Times New Roman Regular" w:cs="Times New Roman Regular"/>
          <w:sz w:val="28"/>
          <w:szCs w:val="28"/>
        </w:rPr>
        <w:t>'tadi: Prototype, Alpha, Beta va Release Candidat. Turli xil odamlar ularni turlicha belgilaydilar, ammo ular odatda quyidagi shablonlarga amal qilishadi: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Prototip - Ilova hali ham kontseptsiya(tushsuncha)ni tasdiqlash bosqichida va faqat dasturning asosiy</w:t>
      </w:r>
      <w:r>
        <w:rPr>
          <w:rFonts w:ascii="Times New Roman Regular" w:hAnsi="Times New Roman Regular" w:cs="Times New Roman Regular"/>
          <w:sz w:val="28"/>
          <w:szCs w:val="28"/>
        </w:rPr>
        <w:t xml:space="preserve"> funktsiyalari yoki uning qismlari ishlaydi. Katta xatolar mavjud.</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Alfa - Odatda, asosiy funktsiyalar to'liq (ishlab chiqilgan, ammo to'liq sinovdan o'tkazilmagan). Asosiy xatolar hali ham mavjud. Qo'shimcha funktsiyalar hali ham yetishmayotgan bo'lishi mu</w:t>
      </w:r>
      <w:r>
        <w:rPr>
          <w:rFonts w:ascii="Times New Roman Regular" w:hAnsi="Times New Roman Regular" w:cs="Times New Roman Regular"/>
          <w:sz w:val="28"/>
          <w:szCs w:val="28"/>
        </w:rPr>
        <w:t>mkin.</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Beta - Funktsiyalarning aksariyati hozirda yakunlandi va yakuniy identifikatsiya qilish va xatolarni tuzatish ishlari olib borilmoqda. Asosiy ma'lum muammolar hali ham mavjud bo'lishi mumkin.</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Release Candidat - Barcha funktsiyalar tugallandi va sinov</w:t>
      </w:r>
      <w:r>
        <w:rPr>
          <w:rFonts w:ascii="Times New Roman Regular" w:hAnsi="Times New Roman Regular" w:cs="Times New Roman Regular"/>
          <w:sz w:val="28"/>
          <w:szCs w:val="28"/>
        </w:rPr>
        <w:t>dan o'tkazildi. Yangi xatolar chiqarib tashlandi, ilova dunyoga chiqarilish uchun tayyor(nomzod).</w:t>
      </w:r>
    </w:p>
    <w:p w:rsidR="00F01363" w:rsidRDefault="00DC04A4">
      <w:pPr>
        <w:pStyle w:val="aff2"/>
        <w:rPr>
          <w:rFonts w:ascii="Times New Roman Regular" w:hAnsi="Times New Roman Regular" w:cs="Times New Roman Regular" w:hint="eastAsia"/>
          <w:sz w:val="28"/>
          <w:szCs w:val="28"/>
        </w:rPr>
      </w:pPr>
      <w:proofErr w:type="gramStart"/>
      <w:r>
        <w:rPr>
          <w:rFonts w:ascii="Times New Roman Regular" w:hAnsi="Times New Roman Regular" w:cs="Times New Roman Regular"/>
          <w:sz w:val="28"/>
          <w:szCs w:val="28"/>
        </w:rPr>
        <w:t>Ilovalarni  test</w:t>
      </w:r>
      <w:proofErr w:type="gramEnd"/>
      <w:r>
        <w:rPr>
          <w:rFonts w:ascii="Times New Roman Regular" w:hAnsi="Times New Roman Regular" w:cs="Times New Roman Regular"/>
          <w:sz w:val="28"/>
          <w:szCs w:val="28"/>
        </w:rPr>
        <w:t xml:space="preserve"> qiladigan servislar: Testflight - bu sinov uchun arizalarni tarqatish, mijozlar tomonidan nosozliklar haqida hisobot va foydalanish ma'lumotl</w:t>
      </w:r>
      <w:r>
        <w:rPr>
          <w:rFonts w:ascii="Times New Roman Regular" w:hAnsi="Times New Roman Regular" w:cs="Times New Roman Regular"/>
          <w:sz w:val="28"/>
          <w:szCs w:val="28"/>
        </w:rPr>
        <w:t>arini olish imkonini beruvchi iOS mahsulotidir. Ushbu xizmat iTunes Connect-ning bir qismidir va agar siz Apple Developer dasturining a'zosi bo'lmasangiz ishlamaydi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hockeyapp.com - iOS, Android va Windows Phone uchun sinov xizmatini taqdim etadi.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Amalga os</w:t>
      </w:r>
      <w:r>
        <w:rPr>
          <w:rFonts w:ascii="Times New Roman Regular" w:hAnsi="Times New Roman Regular" w:cs="Times New Roman Regular"/>
          <w:sz w:val="28"/>
          <w:szCs w:val="28"/>
        </w:rPr>
        <w:t xml:space="preserve">hirish (tarqatish): Ilovani sinovdan </w:t>
      </w:r>
      <w:proofErr w:type="gramStart"/>
      <w:r>
        <w:rPr>
          <w:rFonts w:ascii="Times New Roman Regular" w:hAnsi="Times New Roman Regular" w:cs="Times New Roman Regular"/>
          <w:sz w:val="28"/>
          <w:szCs w:val="28"/>
        </w:rPr>
        <w:t>o‘</w:t>
      </w:r>
      <w:proofErr w:type="gramEnd"/>
      <w:r>
        <w:rPr>
          <w:rFonts w:ascii="Times New Roman Regular" w:hAnsi="Times New Roman Regular" w:cs="Times New Roman Regular"/>
          <w:sz w:val="28"/>
          <w:szCs w:val="28"/>
        </w:rPr>
        <w:t>tkizgandan so'ng, uni dunyoga etkazish vaqti keldi. Platformaga qarab turli xil tarqatish variantlari mavjud.</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Xamarin.iOS va Objective-C dasturlari quyidagicha tarqatiladi: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Apple App Store - bu Mac OS X va iOS-da </w:t>
      </w:r>
      <w:r>
        <w:rPr>
          <w:rFonts w:ascii="Times New Roman Regular" w:hAnsi="Times New Roman Regular" w:cs="Times New Roman Regular"/>
          <w:sz w:val="28"/>
          <w:szCs w:val="28"/>
        </w:rPr>
        <w:t>tayyorlangan global ommaviy Internet-ombori, bu dasturchilarga o'z dasturlarini juda kam harakat bilan sotish va tarqatish imkonini beradigan eng mashhur dastur tarqatish usuli.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lastRenderedPageBreak/>
        <w:t>Ichki tarqatish - App Store orqali ommaviy bo'lmagan korporativ dasturlarni ic</w:t>
      </w:r>
      <w:r>
        <w:rPr>
          <w:rFonts w:ascii="Times New Roman Regular" w:hAnsi="Times New Roman Regular" w:cs="Times New Roman Regular"/>
          <w:sz w:val="28"/>
          <w:szCs w:val="28"/>
        </w:rPr>
        <w:t>hki tarqatish uchun mo'ljallangan.</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Peer-to-peer tarqatish - asosan ishlab chiqish va sinovdan o'tkazishga qaratilgan bo'lib, dasturni cheklangan miqdordagi qurilmalarga joylashtirishga imkon beradi. Xcode yoki Xamarin Studio orqali qurilmaga joylashtirilga</w:t>
      </w:r>
      <w:r>
        <w:rPr>
          <w:rFonts w:ascii="Times New Roman Regular" w:hAnsi="Times New Roman Regular" w:cs="Times New Roman Regular"/>
          <w:sz w:val="28"/>
          <w:szCs w:val="28"/>
        </w:rPr>
        <w:t>nda, u vaqtincha tarqatish sifatida tanilgan.</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Boshqa mashhur mobil platformalardan farqli o'laroq, Android dasturlarni tarqatishda juda ochiq yondashadi. Qurilmalar bitta tasdiqlangan dastur do'koniga bog'lanmagan. Aksincha, har kim o'z dastur do'konini ya</w:t>
      </w:r>
      <w:r>
        <w:rPr>
          <w:rFonts w:ascii="Times New Roman Regular" w:hAnsi="Times New Roman Regular" w:cs="Times New Roman Regular"/>
          <w:sz w:val="28"/>
          <w:szCs w:val="28"/>
        </w:rPr>
        <w:t>ratishi mumkin va aksariyat Android telefonlari ushbu uchinchi tomon do'konlaridan ilovalarni o'rnatishga imkon beradi.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Bu ishlab chiquvchilarga o'zlarining dasturlarini tarqatish uchun potentsial jihatdan kattaroq kanalga ega bo'lishlariga imkon beradi. </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 xml:space="preserve">Google Play - bu Google-ning rasmiy dasturlar do'koni, ammo yana ko'p manbalar mavjud. </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Bu erda eng mashhurlaridan ba'zilari:</w:t>
      </w:r>
    </w:p>
    <w:p w:rsidR="00F01363" w:rsidRDefault="00DC04A4">
      <w:pPr>
        <w:pStyle w:val="aff2"/>
        <w:rPr>
          <w:rFonts w:ascii="Times New Roman Regular" w:hAnsi="Times New Roman Regular" w:cs="Times New Roman Regular" w:hint="eastAsia"/>
          <w:sz w:val="28"/>
          <w:szCs w:val="28"/>
        </w:rPr>
      </w:pPr>
      <w:hyperlink r:id="rId75" w:history="1">
        <w:r>
          <w:rPr>
            <w:rStyle w:val="afb"/>
            <w:rFonts w:ascii="Times New Roman Regular" w:hAnsi="Times New Roman Regular" w:cs="Times New Roman Regular"/>
            <w:bCs/>
            <w:sz w:val="28"/>
            <w:szCs w:val="28"/>
          </w:rPr>
          <w:t>AppBrain</w:t>
        </w:r>
      </w:hyperlink>
    </w:p>
    <w:p w:rsidR="00F01363" w:rsidRDefault="00DC04A4">
      <w:pPr>
        <w:pStyle w:val="aff2"/>
        <w:rPr>
          <w:rFonts w:ascii="Times New Roman Regular" w:hAnsi="Times New Roman Regular" w:cs="Times New Roman Regular" w:hint="eastAsia"/>
          <w:sz w:val="28"/>
          <w:szCs w:val="28"/>
        </w:rPr>
      </w:pPr>
      <w:hyperlink r:id="rId76" w:history="1">
        <w:r>
          <w:rPr>
            <w:rStyle w:val="afb"/>
            <w:rFonts w:ascii="Times New Roman Regular" w:hAnsi="Times New Roman Regular" w:cs="Times New Roman Regular"/>
            <w:bCs/>
            <w:sz w:val="28"/>
            <w:szCs w:val="28"/>
          </w:rPr>
          <w:t xml:space="preserve">Amazon </w:t>
        </w:r>
        <w:r>
          <w:rPr>
            <w:rStyle w:val="afb"/>
            <w:rFonts w:ascii="Times New Roman Regular" w:hAnsi="Times New Roman Regular" w:cs="Times New Roman Regular"/>
            <w:bCs/>
            <w:sz w:val="28"/>
            <w:szCs w:val="28"/>
          </w:rPr>
          <w:t>App Store for Android</w:t>
        </w:r>
      </w:hyperlink>
    </w:p>
    <w:p w:rsidR="00F01363" w:rsidRDefault="00DC04A4">
      <w:pPr>
        <w:pStyle w:val="aff2"/>
        <w:rPr>
          <w:rFonts w:ascii="Times New Roman Regular" w:hAnsi="Times New Roman Regular" w:cs="Times New Roman Regular" w:hint="eastAsia"/>
          <w:sz w:val="28"/>
          <w:szCs w:val="28"/>
        </w:rPr>
      </w:pPr>
      <w:hyperlink r:id="rId77" w:history="1">
        <w:r>
          <w:rPr>
            <w:rStyle w:val="afb"/>
            <w:rFonts w:ascii="Times New Roman Regular" w:hAnsi="Times New Roman Regular" w:cs="Times New Roman Regular"/>
            <w:bCs/>
            <w:sz w:val="28"/>
            <w:szCs w:val="28"/>
          </w:rPr>
          <w:t>Handango</w:t>
        </w:r>
      </w:hyperlink>
    </w:p>
    <w:p w:rsidR="00F01363" w:rsidRDefault="00DC04A4">
      <w:pPr>
        <w:pStyle w:val="aff2"/>
        <w:rPr>
          <w:rFonts w:ascii="Times New Roman Regular" w:hAnsi="Times New Roman Regular" w:cs="Times New Roman Regular" w:hint="eastAsia"/>
          <w:sz w:val="28"/>
          <w:szCs w:val="28"/>
        </w:rPr>
      </w:pPr>
      <w:hyperlink r:id="rId78" w:history="1">
        <w:r>
          <w:rPr>
            <w:rStyle w:val="afb"/>
            <w:rFonts w:ascii="Times New Roman Regular" w:hAnsi="Times New Roman Regular" w:cs="Times New Roman Regular"/>
            <w:bCs/>
            <w:sz w:val="28"/>
            <w:szCs w:val="28"/>
          </w:rPr>
          <w:t>GetJar</w:t>
        </w:r>
      </w:hyperlink>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Windows Phone dasturlari foydalanuvchilarga Windows Store orqali tarqatiladi. Ishlab chiquvchilar o'zlarining dasturlarini Windows Phon</w:t>
      </w:r>
      <w:r>
        <w:rPr>
          <w:rFonts w:ascii="Times New Roman Regular" w:hAnsi="Times New Roman Regular" w:cs="Times New Roman Regular"/>
          <w:sz w:val="28"/>
          <w:szCs w:val="28"/>
        </w:rPr>
        <w:t>e Dev Center-ga tasdiqlash uchun yuboradilar, shundan so'ng ular do'konda paydo bo'ladi.</w:t>
      </w:r>
    </w:p>
    <w:p w:rsidR="00F01363" w:rsidRDefault="00DC04A4">
      <w:pPr>
        <w:pStyle w:val="aff2"/>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Microsoft ishlab chiqish jarayonida Windows Phone dasturlarini joylashtirish</w:t>
      </w:r>
      <w:hyperlink r:id="rId79" w:history="1">
        <w:r>
          <w:rPr>
            <w:rStyle w:val="afb"/>
            <w:rFonts w:ascii="Times New Roman Regular" w:hAnsi="Times New Roman Regular" w:cs="Times New Roman Regular"/>
            <w:bCs/>
            <w:sz w:val="28"/>
            <w:szCs w:val="28"/>
          </w:rPr>
          <w:t>(https://</w:t>
        </w:r>
      </w:hyperlink>
      <w:hyperlink r:id="rId80" w:history="1">
        <w:r>
          <w:rPr>
            <w:rStyle w:val="afb"/>
            <w:rFonts w:ascii="Times New Roman Regular" w:hAnsi="Times New Roman Regular" w:cs="Times New Roman Regular"/>
            <w:bCs/>
            <w:sz w:val="28"/>
            <w:szCs w:val="28"/>
          </w:rPr>
          <w:t>docs.microsoft.com/en-us/previous-versions/windows/apps/ff402565(v=vs.1</w:t>
        </w:r>
        <w:r>
          <w:rPr>
            <w:rStyle w:val="afb"/>
            <w:rFonts w:ascii="Times New Roman Regular" w:hAnsi="Times New Roman Regular" w:cs="Times New Roman Regular"/>
            <w:bCs/>
            <w:sz w:val="28"/>
            <w:szCs w:val="28"/>
          </w:rPr>
          <w:t>05</w:t>
        </w:r>
      </w:hyperlink>
      <w:hyperlink r:id="rId81" w:history="1">
        <w:r>
          <w:rPr>
            <w:rStyle w:val="afb"/>
            <w:rFonts w:ascii="Times New Roman Regular" w:hAnsi="Times New Roman Regular" w:cs="Times New Roman Regular"/>
            <w:bCs/>
            <w:sz w:val="28"/>
            <w:szCs w:val="28"/>
          </w:rPr>
          <w:t>)?redirectedfrom=MSDN</w:t>
        </w:r>
      </w:hyperlink>
      <w:r>
        <w:rPr>
          <w:rFonts w:ascii="Times New Roman Regular" w:hAnsi="Times New Roman Regular" w:cs="Times New Roman Regular"/>
          <w:sz w:val="28"/>
          <w:szCs w:val="28"/>
        </w:rPr>
        <w:t>) bo'yicha batafsil ko'rsatmalar beradi.</w:t>
      </w:r>
    </w:p>
    <w:p w:rsidR="00F01363" w:rsidRDefault="00F01363">
      <w:pPr>
        <w:pStyle w:val="aff2"/>
        <w:rPr>
          <w:rFonts w:ascii="Times New Roman Regular" w:hAnsi="Times New Roman Regular" w:cs="Times New Roman Regular" w:hint="eastAsia"/>
          <w:sz w:val="28"/>
          <w:szCs w:val="28"/>
        </w:rPr>
      </w:pPr>
    </w:p>
    <w:sectPr w:rsidR="00F01363">
      <w:pgSz w:w="11906" w:h="16838"/>
      <w:pgMar w:top="1138" w:right="963" w:bottom="1138" w:left="1701" w:header="720" w:footer="720" w:gutter="562"/>
      <w:pgBorders>
        <w:top w:val="twistedLines1" w:sz="11" w:space="6" w:color="auto"/>
        <w:left w:val="twistedLines1" w:sz="11" w:space="6" w:color="auto"/>
        <w:bottom w:val="twistedLines1" w:sz="11" w:space="6" w:color="auto"/>
        <w:right w:val="twistedLines1" w:sz="11" w:space="6" w:color="auto"/>
      </w:pgBorders>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Times New Roman Regular">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Times New Roman Bold Italic">
    <w:panose1 w:val="02020703060505090304"/>
    <w:charset w:val="00"/>
    <w:family w:val="auto"/>
    <w:pitch w:val="default"/>
  </w:font>
  <w:font w:name="Times New Roman Bold">
    <w:panose1 w:val="020208030705050203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FFF7769"/>
    <w:multiLevelType w:val="singleLevel"/>
    <w:tmpl w:val="DFFF7769"/>
    <w:lvl w:ilvl="0">
      <w:start w:val="1"/>
      <w:numFmt w:val="decimal"/>
      <w:suff w:val="space"/>
      <w:lvlText w:val="%1."/>
      <w:lvlJc w:val="left"/>
    </w:lvl>
  </w:abstractNum>
  <w:abstractNum w:abstractNumId="1" w15:restartNumberingAfterBreak="0">
    <w:nsid w:val="FFFA68FB"/>
    <w:multiLevelType w:val="singleLevel"/>
    <w:tmpl w:val="FFFA68FB"/>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3"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4"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5"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6"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11"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2" w15:restartNumberingAfterBreak="0">
    <w:nsid w:val="6E19EF72"/>
    <w:multiLevelType w:val="singleLevel"/>
    <w:tmpl w:val="6E19EF72"/>
    <w:lvl w:ilvl="0">
      <w:start w:val="1"/>
      <w:numFmt w:val="decimal"/>
      <w:lvlText w:val="%1."/>
      <w:lvlJc w:val="left"/>
      <w:pPr>
        <w:tabs>
          <w:tab w:val="left" w:pos="312"/>
        </w:tabs>
      </w:p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FBFFA05F"/>
    <w:rsid w:val="D75331B9"/>
    <w:rsid w:val="FBFFA05F"/>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04A4"/>
    <w:rsid w:val="00DC76D2"/>
    <w:rsid w:val="00DD30ED"/>
    <w:rsid w:val="00E64C21"/>
    <w:rsid w:val="00EC24C6"/>
    <w:rsid w:val="00EF2933"/>
    <w:rsid w:val="00F01363"/>
    <w:rsid w:val="00F05146"/>
    <w:rsid w:val="00F1115D"/>
    <w:rsid w:val="00F3513C"/>
    <w:rsid w:val="00F465C5"/>
    <w:rsid w:val="00F5180D"/>
    <w:rsid w:val="00F51B21"/>
    <w:rsid w:val="00F51D87"/>
    <w:rsid w:val="00F845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37F6FE"/>
  <w15:docId w15:val="{6CF98477-56CF-4A35-BFE9-B575D8199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Body Text 2" w:qFormat="1"/>
    <w:lsdException w:name="Body Text 3" w:qFormat="1"/>
    <w:lsdException w:name="Block Text"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qFormat="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qFormat="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qFormat="1"/>
    <w:lsdException w:name="Colorful List" w:uiPriority="72" w:qFormat="1"/>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qFormat="1"/>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qFormat="1"/>
    <w:lsdException w:name="Medium Grid 3 Accent 2" w:uiPriority="69"/>
    <w:lsdException w:name="Dark List Accent 2" w:uiPriority="70"/>
    <w:lsdException w:name="Colorful Shading Accent 2" w:uiPriority="71" w:qFormat="1"/>
    <w:lsdException w:name="Colorful List Accent 2" w:uiPriority="72" w:qFormat="1"/>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qFormat="1"/>
    <w:lsdException w:name="Colorful List Accent 3" w:uiPriority="72"/>
    <w:lsdException w:name="Colorful Grid Accent 3" w:uiPriority="73" w:qFormat="1"/>
    <w:lsdException w:name="Light Shading Accent 4" w:uiPriority="60"/>
    <w:lsdException w:name="Light List Accent 4" w:uiPriority="61"/>
    <w:lsdException w:name="Light Grid Accent 4" w:uiPriority="62" w:qFormat="1"/>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qFormat="1"/>
    <w:lsdException w:name="Colorful List Accent 5" w:uiPriority="72"/>
    <w:lsdException w:name="Colorful Grid Accent 5" w:uiPriority="73" w:qFormat="1"/>
    <w:lsdException w:name="Light Shading Accent 6" w:uiPriority="60"/>
    <w:lsdException w:name="Light List Accent 6" w:uiPriority="61"/>
    <w:lsdException w:name="Light Grid Accent 6" w:uiPriority="62" w:qFormat="1"/>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qFormat="1"/>
    <w:lsdException w:name="Colorful Shading Accent 6" w:uiPriority="71"/>
    <w:lsdException w:name="Colorful List Accent 6" w:uiPriority="72" w:qFormat="1"/>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Pr>
      <w:rFonts w:eastAsia="Times New Roman"/>
      <w:sz w:val="28"/>
      <w:szCs w:val="28"/>
    </w:rPr>
  </w:style>
  <w:style w:type="paragraph" w:styleId="1">
    <w:name w:val="heading 1"/>
    <w:basedOn w:val="a1"/>
    <w:next w:val="a1"/>
    <w:qFormat/>
    <w:pPr>
      <w:keepNext/>
      <w:keepLines/>
      <w:spacing w:before="340" w:after="330" w:line="578" w:lineRule="auto"/>
      <w:outlineLvl w:val="0"/>
    </w:pPr>
    <w:rPr>
      <w:b/>
      <w:bCs/>
      <w:kern w:val="44"/>
      <w:sz w:val="44"/>
      <w:szCs w:val="44"/>
    </w:rPr>
  </w:style>
  <w:style w:type="paragraph" w:styleId="21">
    <w:name w:val="heading 2"/>
    <w:next w:val="a1"/>
    <w:semiHidden/>
    <w:unhideWhenUsed/>
    <w:qFormat/>
    <w:pPr>
      <w:spacing w:beforeAutospacing="1" w:afterAutospacing="1"/>
      <w:outlineLvl w:val="1"/>
    </w:pPr>
    <w:rPr>
      <w:rFonts w:ascii="SimSun" w:hAnsi="SimSun" w:hint="eastAsia"/>
      <w:b/>
      <w:bCs/>
      <w:sz w:val="36"/>
      <w:szCs w:val="36"/>
      <w:lang w:val="en-US" w:eastAsia="zh-CN"/>
    </w:rPr>
  </w:style>
  <w:style w:type="paragraph" w:styleId="31">
    <w:name w:val="heading 3"/>
    <w:next w:val="a1"/>
    <w:semiHidden/>
    <w:unhideWhenUsed/>
    <w:qFormat/>
    <w:pPr>
      <w:spacing w:beforeAutospacing="1" w:afterAutospacing="1"/>
      <w:outlineLvl w:val="2"/>
    </w:pPr>
    <w:rPr>
      <w:rFonts w:ascii="SimSun" w:hAnsi="SimSun" w:hint="eastAsia"/>
      <w:b/>
      <w:bCs/>
      <w:sz w:val="27"/>
      <w:szCs w:val="27"/>
      <w:lang w:val="en-US" w:eastAsia="zh-CN"/>
    </w:rPr>
  </w:style>
  <w:style w:type="paragraph" w:styleId="41">
    <w:name w:val="heading 4"/>
    <w:basedOn w:val="a1"/>
    <w:next w:val="a1"/>
    <w:semiHidden/>
    <w:unhideWhenUsed/>
    <w:qFormat/>
    <w:pPr>
      <w:keepNext/>
      <w:keepLines/>
      <w:spacing w:before="280" w:after="290" w:line="376" w:lineRule="auto"/>
      <w:outlineLvl w:val="3"/>
    </w:pPr>
    <w:rPr>
      <w:b/>
      <w:bCs/>
    </w:rPr>
  </w:style>
  <w:style w:type="paragraph" w:styleId="51">
    <w:name w:val="heading 5"/>
    <w:basedOn w:val="a1"/>
    <w:next w:val="a1"/>
    <w:semiHidden/>
    <w:unhideWhenUsed/>
    <w:qFormat/>
    <w:pPr>
      <w:keepNext/>
      <w:keepLines/>
      <w:spacing w:before="280" w:after="290" w:line="376" w:lineRule="auto"/>
      <w:outlineLvl w:val="4"/>
    </w:pPr>
    <w:rPr>
      <w:b/>
      <w:bCs/>
    </w:rPr>
  </w:style>
  <w:style w:type="paragraph" w:styleId="6">
    <w:name w:val="heading 6"/>
    <w:basedOn w:val="a1"/>
    <w:next w:val="a1"/>
    <w:semiHidden/>
    <w:unhideWhenUsed/>
    <w:qFormat/>
    <w:pPr>
      <w:keepNext/>
      <w:keepLines/>
      <w:spacing w:before="240" w:after="64" w:line="320" w:lineRule="auto"/>
      <w:outlineLvl w:val="5"/>
    </w:pPr>
    <w:rPr>
      <w:b/>
      <w:bCs/>
      <w:sz w:val="24"/>
      <w:szCs w:val="24"/>
    </w:rPr>
  </w:style>
  <w:style w:type="paragraph" w:styleId="7">
    <w:name w:val="heading 7"/>
    <w:basedOn w:val="a1"/>
    <w:next w:val="a1"/>
    <w:semiHidden/>
    <w:unhideWhenUsed/>
    <w:qFormat/>
    <w:pPr>
      <w:keepNext/>
      <w:keepLines/>
      <w:spacing w:before="240" w:after="64" w:line="320" w:lineRule="auto"/>
      <w:outlineLvl w:val="6"/>
    </w:pPr>
    <w:rPr>
      <w:b/>
      <w:bCs/>
      <w:sz w:val="24"/>
      <w:szCs w:val="24"/>
    </w:rPr>
  </w:style>
  <w:style w:type="paragraph" w:styleId="8">
    <w:name w:val="heading 8"/>
    <w:basedOn w:val="a1"/>
    <w:next w:val="a1"/>
    <w:semiHidden/>
    <w:unhideWhenUsed/>
    <w:qFormat/>
    <w:pPr>
      <w:keepNext/>
      <w:keepLines/>
      <w:spacing w:before="240" w:after="64" w:line="320" w:lineRule="auto"/>
      <w:outlineLvl w:val="7"/>
    </w:pPr>
    <w:rPr>
      <w:sz w:val="24"/>
      <w:szCs w:val="24"/>
    </w:rPr>
  </w:style>
  <w:style w:type="paragraph" w:styleId="9">
    <w:name w:val="heading 9"/>
    <w:basedOn w:val="a1"/>
    <w:next w:val="a1"/>
    <w:semiHidden/>
    <w:unhideWhenUsed/>
    <w:qFormat/>
    <w:pPr>
      <w:keepNext/>
      <w:keepLines/>
      <w:spacing w:before="240" w:after="64" w:line="320" w:lineRule="auto"/>
      <w:outlineLvl w:val="8"/>
    </w:pPr>
    <w:rPr>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qFormat/>
    <w:rPr>
      <w:sz w:val="16"/>
      <w:szCs w:val="16"/>
    </w:rPr>
  </w:style>
  <w:style w:type="paragraph" w:styleId="a6">
    <w:name w:val="Block Text"/>
    <w:basedOn w:val="a1"/>
    <w:qFormat/>
    <w:pPr>
      <w:spacing w:after="120"/>
      <w:ind w:leftChars="700" w:left="1440" w:rightChars="700" w:right="1440"/>
    </w:pPr>
  </w:style>
  <w:style w:type="paragraph" w:styleId="a7">
    <w:name w:val="Body Text"/>
    <w:basedOn w:val="a1"/>
    <w:qFormat/>
    <w:pPr>
      <w:spacing w:after="120"/>
    </w:pPr>
  </w:style>
  <w:style w:type="paragraph" w:styleId="22">
    <w:name w:val="Body Text 2"/>
    <w:basedOn w:val="a1"/>
    <w:qFormat/>
    <w:pPr>
      <w:spacing w:after="120" w:line="480" w:lineRule="auto"/>
    </w:pPr>
  </w:style>
  <w:style w:type="paragraph" w:styleId="32">
    <w:name w:val="Body Text 3"/>
    <w:basedOn w:val="a1"/>
    <w:qFormat/>
    <w:pPr>
      <w:spacing w:after="120"/>
    </w:pPr>
    <w:rPr>
      <w:sz w:val="16"/>
      <w:szCs w:val="16"/>
    </w:rPr>
  </w:style>
  <w:style w:type="paragraph" w:styleId="a8">
    <w:name w:val="Body Text First Indent"/>
    <w:basedOn w:val="a7"/>
    <w:pPr>
      <w:ind w:firstLineChars="100" w:firstLine="420"/>
    </w:pPr>
  </w:style>
  <w:style w:type="paragraph" w:styleId="a9">
    <w:name w:val="Body Text Indent"/>
    <w:basedOn w:val="a1"/>
    <w:pPr>
      <w:spacing w:after="120"/>
      <w:ind w:leftChars="200" w:left="420"/>
    </w:pPr>
  </w:style>
  <w:style w:type="paragraph" w:styleId="23">
    <w:name w:val="Body Text First Indent 2"/>
    <w:basedOn w:val="a9"/>
    <w:pPr>
      <w:ind w:firstLineChars="200" w:firstLine="420"/>
    </w:pPr>
  </w:style>
  <w:style w:type="paragraph" w:styleId="24">
    <w:name w:val="Body Text Indent 2"/>
    <w:basedOn w:val="a1"/>
    <w:pPr>
      <w:spacing w:after="120" w:line="480" w:lineRule="auto"/>
      <w:ind w:leftChars="200" w:left="420"/>
    </w:pPr>
  </w:style>
  <w:style w:type="paragraph" w:styleId="33">
    <w:name w:val="Body Text Indent 3"/>
    <w:basedOn w:val="a1"/>
    <w:pPr>
      <w:spacing w:after="120"/>
      <w:ind w:leftChars="200" w:left="420"/>
    </w:pPr>
    <w:rPr>
      <w:sz w:val="16"/>
      <w:szCs w:val="16"/>
    </w:rPr>
  </w:style>
  <w:style w:type="paragraph" w:styleId="aa">
    <w:name w:val="caption"/>
    <w:basedOn w:val="a1"/>
    <w:next w:val="a1"/>
    <w:semiHidden/>
    <w:unhideWhenUsed/>
    <w:qFormat/>
    <w:rPr>
      <w:rFonts w:ascii="Arial" w:eastAsia="SimHei" w:hAnsi="Arial" w:cs="Arial"/>
      <w:sz w:val="20"/>
    </w:rPr>
  </w:style>
  <w:style w:type="paragraph" w:styleId="ab">
    <w:name w:val="Closing"/>
    <w:basedOn w:val="a1"/>
    <w:pPr>
      <w:ind w:leftChars="2100" w:left="100"/>
    </w:pPr>
  </w:style>
  <w:style w:type="character" w:styleId="ac">
    <w:name w:val="annotation reference"/>
    <w:basedOn w:val="a2"/>
    <w:rPr>
      <w:sz w:val="21"/>
      <w:szCs w:val="21"/>
    </w:rPr>
  </w:style>
  <w:style w:type="paragraph" w:styleId="ad">
    <w:name w:val="annotation text"/>
    <w:basedOn w:val="a1"/>
  </w:style>
  <w:style w:type="paragraph" w:styleId="ae">
    <w:name w:val="annotation subject"/>
    <w:basedOn w:val="ad"/>
    <w:next w:val="ad"/>
    <w:rPr>
      <w:b/>
      <w:bCs/>
    </w:rPr>
  </w:style>
  <w:style w:type="paragraph" w:styleId="af">
    <w:name w:val="Date"/>
    <w:basedOn w:val="a1"/>
    <w:next w:val="a1"/>
    <w:pPr>
      <w:ind w:leftChars="2500" w:left="100"/>
    </w:pPr>
  </w:style>
  <w:style w:type="paragraph" w:styleId="af0">
    <w:name w:val="Document Map"/>
    <w:basedOn w:val="a1"/>
    <w:pPr>
      <w:shd w:val="clear" w:color="auto" w:fill="000080"/>
    </w:pPr>
  </w:style>
  <w:style w:type="paragraph" w:styleId="af1">
    <w:name w:val="E-mail Signature"/>
    <w:basedOn w:val="a1"/>
  </w:style>
  <w:style w:type="character" w:styleId="af2">
    <w:name w:val="Emphasis"/>
    <w:basedOn w:val="a2"/>
    <w:qFormat/>
    <w:rPr>
      <w:i/>
      <w:iCs/>
    </w:rPr>
  </w:style>
  <w:style w:type="character" w:styleId="af3">
    <w:name w:val="endnote reference"/>
    <w:basedOn w:val="a2"/>
    <w:rPr>
      <w:vertAlign w:val="superscript"/>
    </w:rPr>
  </w:style>
  <w:style w:type="paragraph" w:styleId="af4">
    <w:name w:val="endnote text"/>
    <w:basedOn w:val="a1"/>
    <w:pPr>
      <w:snapToGrid w:val="0"/>
    </w:pPr>
  </w:style>
  <w:style w:type="paragraph" w:styleId="af5">
    <w:name w:val="envelope address"/>
    <w:basedOn w:val="a1"/>
    <w:pPr>
      <w:framePr w:w="7920" w:h="1980" w:hRule="exact" w:hSpace="180" w:wrap="auto" w:hAnchor="page" w:xAlign="center" w:yAlign="bottom"/>
      <w:snapToGrid w:val="0"/>
      <w:ind w:leftChars="1400" w:left="100"/>
    </w:pPr>
    <w:rPr>
      <w:rFonts w:ascii="Arial" w:hAnsi="Arial" w:cs="Arial"/>
      <w:sz w:val="24"/>
      <w:szCs w:val="24"/>
    </w:rPr>
  </w:style>
  <w:style w:type="paragraph" w:styleId="25">
    <w:name w:val="envelope return"/>
    <w:basedOn w:val="a1"/>
    <w:pPr>
      <w:snapToGrid w:val="0"/>
    </w:pPr>
    <w:rPr>
      <w:rFonts w:ascii="Arial" w:hAnsi="Arial" w:cs="Arial"/>
    </w:rPr>
  </w:style>
  <w:style w:type="character" w:styleId="af6">
    <w:name w:val="FollowedHyperlink"/>
    <w:basedOn w:val="a2"/>
    <w:rPr>
      <w:color w:val="800080"/>
      <w:u w:val="single"/>
    </w:rPr>
  </w:style>
  <w:style w:type="paragraph" w:styleId="af7">
    <w:name w:val="footer"/>
    <w:basedOn w:val="a1"/>
    <w:pPr>
      <w:tabs>
        <w:tab w:val="center" w:pos="4153"/>
        <w:tab w:val="right" w:pos="8306"/>
      </w:tabs>
      <w:snapToGrid w:val="0"/>
    </w:pPr>
    <w:rPr>
      <w:sz w:val="18"/>
      <w:szCs w:val="18"/>
    </w:rPr>
  </w:style>
  <w:style w:type="character" w:styleId="af8">
    <w:name w:val="footnote reference"/>
    <w:basedOn w:val="a2"/>
    <w:rPr>
      <w:vertAlign w:val="superscript"/>
    </w:rPr>
  </w:style>
  <w:style w:type="paragraph" w:styleId="af9">
    <w:name w:val="footnote text"/>
    <w:basedOn w:val="a1"/>
    <w:pPr>
      <w:snapToGrid w:val="0"/>
    </w:pPr>
    <w:rPr>
      <w:sz w:val="18"/>
      <w:szCs w:val="18"/>
    </w:rPr>
  </w:style>
  <w:style w:type="paragraph" w:styleId="afa">
    <w:name w:val="header"/>
    <w:basedOn w:val="a1"/>
    <w:pPr>
      <w:tabs>
        <w:tab w:val="center" w:pos="4153"/>
        <w:tab w:val="right" w:pos="8306"/>
      </w:tabs>
      <w:snapToGrid w:val="0"/>
    </w:pPr>
    <w:rPr>
      <w:sz w:val="18"/>
      <w:szCs w:val="18"/>
    </w:rPr>
  </w:style>
  <w:style w:type="character" w:styleId="HTML">
    <w:name w:val="HTML Acronym"/>
    <w:basedOn w:val="a2"/>
  </w:style>
  <w:style w:type="paragraph" w:styleId="HTML0">
    <w:name w:val="HTML Address"/>
    <w:basedOn w:val="a1"/>
    <w:rPr>
      <w:i/>
      <w:iCs/>
    </w:rPr>
  </w:style>
  <w:style w:type="character" w:styleId="HTML1">
    <w:name w:val="HTML Cite"/>
    <w:basedOn w:val="a2"/>
    <w:rPr>
      <w:i/>
      <w:iCs/>
    </w:rPr>
  </w:style>
  <w:style w:type="character" w:styleId="HTML2">
    <w:name w:val="HTML Code"/>
    <w:basedOn w:val="a2"/>
    <w:rPr>
      <w:rFonts w:ascii="Courier New" w:hAnsi="Courier New" w:cs="Courier New"/>
      <w:sz w:val="20"/>
      <w:szCs w:val="20"/>
    </w:rPr>
  </w:style>
  <w:style w:type="character" w:styleId="HTML3">
    <w:name w:val="HTML Definition"/>
    <w:basedOn w:val="a2"/>
    <w:rPr>
      <w:i/>
      <w:iCs/>
    </w:rPr>
  </w:style>
  <w:style w:type="character" w:styleId="HTML4">
    <w:name w:val="HTML Keyboard"/>
    <w:basedOn w:val="a2"/>
    <w:rPr>
      <w:rFonts w:ascii="Courier New" w:hAnsi="Courier New" w:cs="Courier New"/>
      <w:sz w:val="20"/>
      <w:szCs w:val="20"/>
    </w:rPr>
  </w:style>
  <w:style w:type="paragraph" w:styleId="HTML5">
    <w:name w:val="HTML Preformatted"/>
    <w:basedOn w:val="a1"/>
    <w:rPr>
      <w:rFonts w:ascii="Courier New" w:hAnsi="Courier New" w:cs="Courier New"/>
      <w:sz w:val="20"/>
    </w:rPr>
  </w:style>
  <w:style w:type="character" w:styleId="HTML6">
    <w:name w:val="HTML Sample"/>
    <w:basedOn w:val="a2"/>
    <w:rPr>
      <w:rFonts w:ascii="Courier New" w:hAnsi="Courier New" w:cs="Courier New"/>
    </w:rPr>
  </w:style>
  <w:style w:type="character" w:styleId="HTML7">
    <w:name w:val="HTML Typewriter"/>
    <w:basedOn w:val="a2"/>
    <w:rPr>
      <w:rFonts w:ascii="Courier New" w:hAnsi="Courier New" w:cs="Courier New"/>
      <w:sz w:val="20"/>
      <w:szCs w:val="20"/>
    </w:rPr>
  </w:style>
  <w:style w:type="character" w:styleId="HTML8">
    <w:name w:val="HTML Variable"/>
    <w:basedOn w:val="a2"/>
    <w:rPr>
      <w:i/>
      <w:iCs/>
    </w:rPr>
  </w:style>
  <w:style w:type="character" w:styleId="afb">
    <w:name w:val="Hyperlink"/>
    <w:basedOn w:val="a2"/>
    <w:rPr>
      <w:color w:val="0000FF"/>
      <w:u w:val="single"/>
    </w:rPr>
  </w:style>
  <w:style w:type="paragraph" w:styleId="10">
    <w:name w:val="index 1"/>
    <w:basedOn w:val="a1"/>
    <w:next w:val="a1"/>
  </w:style>
  <w:style w:type="paragraph" w:styleId="26">
    <w:name w:val="index 2"/>
    <w:basedOn w:val="a1"/>
    <w:next w:val="a1"/>
    <w:pPr>
      <w:ind w:leftChars="200" w:left="200"/>
    </w:pPr>
  </w:style>
  <w:style w:type="paragraph" w:styleId="34">
    <w:name w:val="index 3"/>
    <w:basedOn w:val="a1"/>
    <w:next w:val="a1"/>
    <w:pPr>
      <w:ind w:leftChars="400" w:left="400"/>
    </w:pPr>
  </w:style>
  <w:style w:type="paragraph" w:styleId="42">
    <w:name w:val="index 4"/>
    <w:basedOn w:val="a1"/>
    <w:next w:val="a1"/>
    <w:pPr>
      <w:ind w:leftChars="600" w:left="600"/>
    </w:pPr>
  </w:style>
  <w:style w:type="paragraph" w:styleId="52">
    <w:name w:val="index 5"/>
    <w:basedOn w:val="a1"/>
    <w:next w:val="a1"/>
    <w:pPr>
      <w:ind w:leftChars="800" w:left="800"/>
    </w:pPr>
  </w:style>
  <w:style w:type="paragraph" w:styleId="60">
    <w:name w:val="index 6"/>
    <w:basedOn w:val="a1"/>
    <w:next w:val="a1"/>
    <w:pPr>
      <w:ind w:leftChars="1000" w:left="1000"/>
    </w:pPr>
  </w:style>
  <w:style w:type="paragraph" w:styleId="70">
    <w:name w:val="index 7"/>
    <w:basedOn w:val="a1"/>
    <w:next w:val="a1"/>
    <w:pPr>
      <w:ind w:leftChars="1200" w:left="1200"/>
    </w:pPr>
  </w:style>
  <w:style w:type="paragraph" w:styleId="80">
    <w:name w:val="index 8"/>
    <w:basedOn w:val="a1"/>
    <w:next w:val="a1"/>
    <w:pPr>
      <w:ind w:leftChars="1400" w:left="1400"/>
    </w:pPr>
  </w:style>
  <w:style w:type="paragraph" w:styleId="90">
    <w:name w:val="index 9"/>
    <w:basedOn w:val="a1"/>
    <w:next w:val="a1"/>
    <w:pPr>
      <w:ind w:leftChars="1600" w:left="1600"/>
    </w:pPr>
  </w:style>
  <w:style w:type="paragraph" w:styleId="afc">
    <w:name w:val="index heading"/>
    <w:basedOn w:val="a1"/>
    <w:next w:val="10"/>
    <w:rPr>
      <w:rFonts w:ascii="Arial" w:hAnsi="Arial" w:cs="Arial"/>
      <w:b/>
      <w:bCs/>
    </w:rPr>
  </w:style>
  <w:style w:type="character" w:styleId="afd">
    <w:name w:val="line number"/>
    <w:basedOn w:val="a2"/>
  </w:style>
  <w:style w:type="paragraph" w:styleId="afe">
    <w:name w:val="List"/>
    <w:basedOn w:val="a1"/>
    <w:pPr>
      <w:ind w:left="200" w:hangingChars="200" w:hanging="200"/>
    </w:pPr>
  </w:style>
  <w:style w:type="paragraph" w:styleId="27">
    <w:name w:val="List 2"/>
    <w:basedOn w:val="a1"/>
    <w:pPr>
      <w:ind w:leftChars="200" w:left="100" w:hangingChars="200" w:hanging="200"/>
    </w:pPr>
  </w:style>
  <w:style w:type="paragraph" w:styleId="35">
    <w:name w:val="List 3"/>
    <w:basedOn w:val="a1"/>
    <w:pPr>
      <w:ind w:leftChars="400" w:left="100" w:hangingChars="200" w:hanging="200"/>
    </w:pPr>
  </w:style>
  <w:style w:type="paragraph" w:styleId="43">
    <w:name w:val="List 4"/>
    <w:basedOn w:val="a1"/>
    <w:pPr>
      <w:ind w:leftChars="600" w:left="100" w:hangingChars="200" w:hanging="200"/>
    </w:pPr>
  </w:style>
  <w:style w:type="paragraph" w:styleId="53">
    <w:name w:val="List 5"/>
    <w:basedOn w:val="a1"/>
    <w:pPr>
      <w:ind w:leftChars="800" w:left="100" w:hangingChars="200" w:hanging="200"/>
    </w:pPr>
  </w:style>
  <w:style w:type="paragraph" w:styleId="a0">
    <w:name w:val="List Bullet"/>
    <w:basedOn w:val="a1"/>
    <w:pPr>
      <w:numPr>
        <w:numId w:val="1"/>
      </w:numPr>
    </w:pPr>
  </w:style>
  <w:style w:type="paragraph" w:styleId="20">
    <w:name w:val="List Bullet 2"/>
    <w:basedOn w:val="a1"/>
    <w:pPr>
      <w:numPr>
        <w:numId w:val="2"/>
      </w:numPr>
    </w:pPr>
  </w:style>
  <w:style w:type="paragraph" w:styleId="30">
    <w:name w:val="List Bullet 3"/>
    <w:basedOn w:val="a1"/>
    <w:pPr>
      <w:numPr>
        <w:numId w:val="3"/>
      </w:numPr>
    </w:pPr>
  </w:style>
  <w:style w:type="paragraph" w:styleId="40">
    <w:name w:val="List Bullet 4"/>
    <w:basedOn w:val="a1"/>
    <w:pPr>
      <w:numPr>
        <w:numId w:val="4"/>
      </w:numPr>
    </w:pPr>
  </w:style>
  <w:style w:type="paragraph" w:styleId="50">
    <w:name w:val="List Bullet 5"/>
    <w:basedOn w:val="a1"/>
    <w:pPr>
      <w:numPr>
        <w:numId w:val="5"/>
      </w:numPr>
    </w:pPr>
  </w:style>
  <w:style w:type="paragraph" w:styleId="aff">
    <w:name w:val="List Continue"/>
    <w:basedOn w:val="a1"/>
    <w:pPr>
      <w:spacing w:after="120"/>
      <w:ind w:leftChars="200" w:left="420"/>
    </w:pPr>
  </w:style>
  <w:style w:type="paragraph" w:styleId="28">
    <w:name w:val="List Continue 2"/>
    <w:basedOn w:val="a1"/>
    <w:pPr>
      <w:spacing w:after="120"/>
      <w:ind w:leftChars="400" w:left="840"/>
    </w:pPr>
  </w:style>
  <w:style w:type="paragraph" w:styleId="36">
    <w:name w:val="List Continue 3"/>
    <w:basedOn w:val="a1"/>
    <w:pPr>
      <w:spacing w:after="120"/>
      <w:ind w:leftChars="600" w:left="1260"/>
    </w:pPr>
  </w:style>
  <w:style w:type="paragraph" w:styleId="44">
    <w:name w:val="List Continue 4"/>
    <w:basedOn w:val="a1"/>
    <w:pPr>
      <w:spacing w:after="120"/>
      <w:ind w:leftChars="800" w:left="1680"/>
    </w:pPr>
  </w:style>
  <w:style w:type="paragraph" w:styleId="54">
    <w:name w:val="List Continue 5"/>
    <w:basedOn w:val="a1"/>
    <w:pPr>
      <w:spacing w:after="120"/>
      <w:ind w:leftChars="1000" w:left="2100"/>
    </w:pPr>
  </w:style>
  <w:style w:type="paragraph" w:styleId="a">
    <w:name w:val="List Number"/>
    <w:basedOn w:val="a1"/>
    <w:pPr>
      <w:numPr>
        <w:numId w:val="6"/>
      </w:numPr>
    </w:pPr>
  </w:style>
  <w:style w:type="paragraph" w:styleId="2">
    <w:name w:val="List Number 2"/>
    <w:basedOn w:val="a1"/>
    <w:pPr>
      <w:numPr>
        <w:numId w:val="7"/>
      </w:numPr>
    </w:pPr>
  </w:style>
  <w:style w:type="paragraph" w:styleId="3">
    <w:name w:val="List Number 3"/>
    <w:basedOn w:val="a1"/>
    <w:pPr>
      <w:numPr>
        <w:numId w:val="8"/>
      </w:numPr>
    </w:pPr>
  </w:style>
  <w:style w:type="paragraph" w:styleId="4">
    <w:name w:val="List Number 4"/>
    <w:basedOn w:val="a1"/>
    <w:pPr>
      <w:numPr>
        <w:numId w:val="9"/>
      </w:numPr>
    </w:pPr>
  </w:style>
  <w:style w:type="paragraph" w:styleId="5">
    <w:name w:val="List Number 5"/>
    <w:basedOn w:val="a1"/>
    <w:pPr>
      <w:numPr>
        <w:numId w:val="10"/>
      </w:numPr>
    </w:pPr>
  </w:style>
  <w:style w:type="paragraph" w:styleId="aff0">
    <w:name w:val="macro"/>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aff1">
    <w:name w:val="Message Header"/>
    <w:basedOn w:val="a1"/>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2">
    <w:name w:val="Normal (Web)"/>
    <w:pPr>
      <w:spacing w:beforeAutospacing="1" w:afterAutospacing="1"/>
    </w:pPr>
    <w:rPr>
      <w:sz w:val="24"/>
      <w:szCs w:val="24"/>
      <w:lang w:val="en-US" w:eastAsia="zh-CN"/>
    </w:rPr>
  </w:style>
  <w:style w:type="paragraph" w:styleId="aff3">
    <w:name w:val="Normal Indent"/>
    <w:basedOn w:val="a1"/>
    <w:pPr>
      <w:ind w:firstLineChars="200" w:firstLine="420"/>
    </w:pPr>
  </w:style>
  <w:style w:type="paragraph" w:styleId="aff4">
    <w:name w:val="Note Heading"/>
    <w:basedOn w:val="a1"/>
    <w:next w:val="a1"/>
    <w:pPr>
      <w:jc w:val="center"/>
    </w:pPr>
  </w:style>
  <w:style w:type="character" w:styleId="aff5">
    <w:name w:val="page number"/>
    <w:basedOn w:val="a2"/>
  </w:style>
  <w:style w:type="paragraph" w:styleId="aff6">
    <w:name w:val="Plain Text"/>
    <w:basedOn w:val="a1"/>
    <w:rPr>
      <w:rFonts w:ascii="SimSun" w:hAnsi="Courier New" w:cs="Courier New"/>
      <w:szCs w:val="21"/>
    </w:rPr>
  </w:style>
  <w:style w:type="paragraph" w:styleId="aff7">
    <w:name w:val="Salutation"/>
    <w:basedOn w:val="a1"/>
    <w:next w:val="a1"/>
  </w:style>
  <w:style w:type="paragraph" w:styleId="aff8">
    <w:name w:val="Signature"/>
    <w:basedOn w:val="a1"/>
    <w:pPr>
      <w:ind w:leftChars="2100" w:left="100"/>
    </w:pPr>
  </w:style>
  <w:style w:type="character" w:styleId="aff9">
    <w:name w:val="Strong"/>
    <w:basedOn w:val="a2"/>
    <w:qFormat/>
    <w:rPr>
      <w:b/>
      <w:bCs/>
    </w:rPr>
  </w:style>
  <w:style w:type="paragraph" w:styleId="affa">
    <w:name w:val="Subtitle"/>
    <w:basedOn w:val="a1"/>
    <w:qFormat/>
    <w:pPr>
      <w:spacing w:before="240" w:after="60" w:line="312" w:lineRule="auto"/>
      <w:jc w:val="center"/>
      <w:outlineLvl w:val="1"/>
    </w:pPr>
    <w:rPr>
      <w:rFonts w:ascii="Arial" w:hAnsi="Arial" w:cs="Arial"/>
      <w:b/>
      <w:bCs/>
      <w:kern w:val="28"/>
      <w:sz w:val="32"/>
      <w:szCs w:val="32"/>
    </w:rPr>
  </w:style>
  <w:style w:type="table" w:styleId="11">
    <w:name w:val="Table 3D effects 1"/>
    <w:basedOn w:val="a3"/>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29">
    <w:name w:val="Table 3D effects 2"/>
    <w:basedOn w:val="a3"/>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37">
    <w:name w:val="Table 3D effects 3"/>
    <w:basedOn w:val="a3"/>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12">
    <w:name w:val="Table Classic 1"/>
    <w:basedOn w:val="a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8">
    <w:name w:val="Table Classic 3"/>
    <w:basedOn w:val="a3"/>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3"/>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Colorful 1"/>
    <w:basedOn w:val="a3"/>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b">
    <w:name w:val="Table Colorful 2"/>
    <w:basedOn w:val="a3"/>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4">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Columns 2"/>
    <w:basedOn w:val="a3"/>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a">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6">
    <w:name w:val="Table Columns 4"/>
    <w:basedOn w:val="a3"/>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affb">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affc">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affd">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d">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b">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7">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6">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1">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1">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1">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
    <w:name w:val="Table List 2"/>
    <w:basedOn w:val="a3"/>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
    <w:name w:val="Table List 4"/>
    <w:basedOn w:val="a3"/>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5">
    <w:name w:val="Table List 5"/>
    <w:basedOn w:val="a3"/>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6">
    <w:name w:val="Table List 6"/>
    <w:basedOn w:val="a3"/>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
    <w:name w:val="Table List 7"/>
    <w:basedOn w:val="a3"/>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
    <w:name w:val="Table List 8"/>
    <w:basedOn w:val="a3"/>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affe">
    <w:name w:val="table of authorities"/>
    <w:basedOn w:val="a1"/>
    <w:next w:val="a1"/>
    <w:pPr>
      <w:ind w:leftChars="200" w:left="420"/>
    </w:pPr>
  </w:style>
  <w:style w:type="paragraph" w:styleId="afff">
    <w:name w:val="table of figures"/>
    <w:basedOn w:val="a1"/>
    <w:next w:val="a1"/>
    <w:pPr>
      <w:ind w:leftChars="200" w:left="200" w:hangingChars="200" w:hanging="200"/>
    </w:pPr>
  </w:style>
  <w:style w:type="table" w:styleId="afff0">
    <w:name w:val="Table Professional"/>
    <w:basedOn w:val="a3"/>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6">
    <w:name w:val="Table Simple 1"/>
    <w:basedOn w:val="a3"/>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e">
    <w:name w:val="Table Simple 2"/>
    <w:basedOn w:val="a3"/>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3c">
    <w:name w:val="Table Simple 3"/>
    <w:basedOn w:val="a3"/>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7">
    <w:name w:val="Table Subtle 1"/>
    <w:basedOn w:val="a3"/>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Subtle 2"/>
    <w:basedOn w:val="a3"/>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afff1">
    <w:name w:val="Table Theme"/>
    <w:basedOn w:val="a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Table Web 1"/>
    <w:basedOn w:val="a3"/>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0">
    <w:name w:val="Table Web 2"/>
    <w:basedOn w:val="a3"/>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0">
    <w:name w:val="Table Web 3"/>
    <w:basedOn w:val="a3"/>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afff2">
    <w:name w:val="Title"/>
    <w:basedOn w:val="a1"/>
    <w:qFormat/>
    <w:pPr>
      <w:spacing w:before="240" w:after="60"/>
      <w:jc w:val="center"/>
      <w:outlineLvl w:val="0"/>
    </w:pPr>
    <w:rPr>
      <w:rFonts w:ascii="Arial" w:hAnsi="Arial" w:cs="Arial"/>
      <w:b/>
      <w:bCs/>
      <w:sz w:val="32"/>
      <w:szCs w:val="32"/>
    </w:rPr>
  </w:style>
  <w:style w:type="paragraph" w:styleId="afff3">
    <w:name w:val="toa heading"/>
    <w:basedOn w:val="a1"/>
    <w:next w:val="a1"/>
    <w:pPr>
      <w:spacing w:before="120"/>
    </w:pPr>
    <w:rPr>
      <w:rFonts w:ascii="Arial" w:hAnsi="Arial" w:cs="Arial"/>
      <w:sz w:val="24"/>
      <w:szCs w:val="24"/>
    </w:rPr>
  </w:style>
  <w:style w:type="paragraph" w:styleId="18">
    <w:name w:val="toc 1"/>
    <w:basedOn w:val="a1"/>
    <w:next w:val="a1"/>
  </w:style>
  <w:style w:type="paragraph" w:styleId="2f0">
    <w:name w:val="toc 2"/>
    <w:basedOn w:val="a1"/>
    <w:next w:val="a1"/>
    <w:pPr>
      <w:ind w:leftChars="200" w:left="420"/>
    </w:pPr>
  </w:style>
  <w:style w:type="paragraph" w:styleId="3d">
    <w:name w:val="toc 3"/>
    <w:basedOn w:val="a1"/>
    <w:next w:val="a1"/>
    <w:pPr>
      <w:ind w:leftChars="400" w:left="840"/>
    </w:pPr>
  </w:style>
  <w:style w:type="paragraph" w:styleId="48">
    <w:name w:val="toc 4"/>
    <w:basedOn w:val="a1"/>
    <w:next w:val="a1"/>
    <w:pPr>
      <w:ind w:leftChars="600" w:left="1260"/>
    </w:pPr>
  </w:style>
  <w:style w:type="paragraph" w:styleId="57">
    <w:name w:val="toc 5"/>
    <w:basedOn w:val="a1"/>
    <w:next w:val="a1"/>
    <w:pPr>
      <w:ind w:leftChars="800" w:left="1680"/>
    </w:pPr>
  </w:style>
  <w:style w:type="paragraph" w:styleId="62">
    <w:name w:val="toc 6"/>
    <w:basedOn w:val="a1"/>
    <w:next w:val="a1"/>
    <w:pPr>
      <w:ind w:leftChars="1000" w:left="2100"/>
    </w:pPr>
  </w:style>
  <w:style w:type="paragraph" w:styleId="72">
    <w:name w:val="toc 7"/>
    <w:basedOn w:val="a1"/>
    <w:next w:val="a1"/>
    <w:pPr>
      <w:ind w:leftChars="1200" w:left="2520"/>
    </w:pPr>
  </w:style>
  <w:style w:type="paragraph" w:styleId="82">
    <w:name w:val="toc 8"/>
    <w:basedOn w:val="a1"/>
    <w:next w:val="a1"/>
    <w:pPr>
      <w:ind w:leftChars="1400" w:left="2940"/>
    </w:pPr>
  </w:style>
  <w:style w:type="paragraph" w:styleId="91">
    <w:name w:val="toc 9"/>
    <w:basedOn w:val="a1"/>
    <w:next w:val="a1"/>
    <w:pPr>
      <w:ind w:leftChars="1600" w:left="3360"/>
    </w:pPr>
  </w:style>
  <w:style w:type="table" w:styleId="afff4">
    <w:name w:val="Light Shading"/>
    <w:basedOn w:val="a3"/>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1">
    <w:name w:val="Light Shading Accent 1"/>
    <w:basedOn w:val="a3"/>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21">
    <w:name w:val="Light Shading Accent 2"/>
    <w:basedOn w:val="a3"/>
    <w:uiPriority w:val="6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31">
    <w:name w:val="Light Shading Accent 3"/>
    <w:basedOn w:val="a3"/>
    <w:uiPriority w:val="6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40">
    <w:name w:val="Light Shading Accent 4"/>
    <w:basedOn w:val="a3"/>
    <w:uiPriority w:val="6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50">
    <w:name w:val="Light Shading Accent 5"/>
    <w:basedOn w:val="a3"/>
    <w:uiPriority w:val="6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60">
    <w:name w:val="Light Shading Accent 6"/>
    <w:basedOn w:val="a3"/>
    <w:uiPriority w:val="60"/>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afff5">
    <w:name w:val="Light List"/>
    <w:basedOn w:val="a3"/>
    <w:uiPriority w:val="61"/>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12">
    <w:name w:val="Light List Accent 1"/>
    <w:basedOn w:val="a3"/>
    <w:uiPriority w:val="61"/>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22">
    <w:name w:val="Light List Accent 2"/>
    <w:basedOn w:val="a3"/>
    <w:uiPriority w:val="61"/>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32">
    <w:name w:val="Light List Accent 3"/>
    <w:basedOn w:val="a3"/>
    <w:uiPriority w:val="61"/>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41">
    <w:name w:val="Light List Accent 4"/>
    <w:basedOn w:val="a3"/>
    <w:uiPriority w:val="61"/>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51">
    <w:name w:val="Light List Accent 5"/>
    <w:basedOn w:val="a3"/>
    <w:uiPriority w:val="61"/>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61">
    <w:name w:val="Light List Accent 6"/>
    <w:basedOn w:val="a3"/>
    <w:uiPriority w:val="61"/>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afff6">
    <w:name w:val="Light Grid"/>
    <w:basedOn w:val="a3"/>
    <w:uiPriority w:val="62"/>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13">
    <w:name w:val="Light Grid Accent 1"/>
    <w:basedOn w:val="a3"/>
    <w:uiPriority w:val="62"/>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23">
    <w:name w:val="Light Grid Accent 2"/>
    <w:basedOn w:val="a3"/>
    <w:uiPriority w:val="62"/>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33">
    <w:name w:val="Light Grid Accent 3"/>
    <w:basedOn w:val="a3"/>
    <w:uiPriority w:val="62"/>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42">
    <w:name w:val="Light Grid Accent 4"/>
    <w:basedOn w:val="a3"/>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52">
    <w:name w:val="Light Grid Accent 5"/>
    <w:basedOn w:val="a3"/>
    <w:uiPriority w:val="62"/>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62">
    <w:name w:val="Light Grid Accent 6"/>
    <w:basedOn w:val="a3"/>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19">
    <w:name w:val="Medium Shading 1"/>
    <w:basedOn w:val="a3"/>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1">
    <w:name w:val="Medium Shading 1 Accent 1"/>
    <w:basedOn w:val="a3"/>
    <w:uiPriority w:val="63"/>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2">
    <w:name w:val="Medium Shading 1 Accent 2"/>
    <w:basedOn w:val="a3"/>
    <w:uiPriority w:val="63"/>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3">
    <w:name w:val="Medium Shading 1 Accent 3"/>
    <w:basedOn w:val="a3"/>
    <w:uiPriority w:val="63"/>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4">
    <w:name w:val="Medium Shading 1 Accent 4"/>
    <w:basedOn w:val="a3"/>
    <w:uiPriority w:val="63"/>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3"/>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6">
    <w:name w:val="Medium Shading 1 Accent 6"/>
    <w:basedOn w:val="a3"/>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2f1">
    <w:name w:val="Medium Shading 2"/>
    <w:basedOn w:val="a3"/>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1">
    <w:name w:val="Medium Shading 2 Accent 1"/>
    <w:basedOn w:val="a3"/>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2">
    <w:name w:val="Medium Shading 2 Accent 2"/>
    <w:basedOn w:val="a3"/>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3">
    <w:name w:val="Medium Shading 2 Accent 3"/>
    <w:basedOn w:val="a3"/>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4">
    <w:name w:val="Medium Shading 2 Accent 4"/>
    <w:basedOn w:val="a3"/>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5">
    <w:name w:val="Medium Shading 2 Accent 5"/>
    <w:basedOn w:val="a3"/>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6">
    <w:name w:val="Medium Shading 2 Accent 6"/>
    <w:basedOn w:val="a3"/>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1a">
    <w:name w:val="Medium List 1"/>
    <w:basedOn w:val="a3"/>
    <w:uiPriority w:val="65"/>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1-10">
    <w:name w:val="Medium List 1 Accent 1"/>
    <w:basedOn w:val="a3"/>
    <w:uiPriority w:val="65"/>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1-20">
    <w:name w:val="Medium List 1 Accent 2"/>
    <w:basedOn w:val="a3"/>
    <w:uiPriority w:val="65"/>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1-30">
    <w:name w:val="Medium List 1 Accent 3"/>
    <w:basedOn w:val="a3"/>
    <w:uiPriority w:val="65"/>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1-40">
    <w:name w:val="Medium List 1 Accent 4"/>
    <w:basedOn w:val="a3"/>
    <w:uiPriority w:val="65"/>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1-50">
    <w:name w:val="Medium List 1 Accent 5"/>
    <w:basedOn w:val="a3"/>
    <w:uiPriority w:val="65"/>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1-60">
    <w:name w:val="Medium List 1 Accent 6"/>
    <w:basedOn w:val="a3"/>
    <w:uiPriority w:val="65"/>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2f2">
    <w:name w:val="Medium List 2"/>
    <w:basedOn w:val="a3"/>
    <w:uiPriority w:val="66"/>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2-10">
    <w:name w:val="Medium List 2 Accent 1"/>
    <w:basedOn w:val="a3"/>
    <w:uiPriority w:val="66"/>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2-20">
    <w:name w:val="Medium List 2 Accent 2"/>
    <w:basedOn w:val="a3"/>
    <w:uiPriority w:val="66"/>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2-30">
    <w:name w:val="Medium List 2 Accent 3"/>
    <w:basedOn w:val="a3"/>
    <w:uiPriority w:val="66"/>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40">
    <w:name w:val="Medium List 2 Accent 4"/>
    <w:basedOn w:val="a3"/>
    <w:uiPriority w:val="66"/>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3"/>
    <w:uiPriority w:val="66"/>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2-60">
    <w:name w:val="Medium List 2 Accent 6"/>
    <w:basedOn w:val="a3"/>
    <w:uiPriority w:val="66"/>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1b">
    <w:name w:val="Medium Grid 1"/>
    <w:basedOn w:val="a3"/>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1-11">
    <w:name w:val="Medium Grid 1 Accent 1"/>
    <w:basedOn w:val="a3"/>
    <w:uiPriority w:val="67"/>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1-21">
    <w:name w:val="Medium Grid 1 Accent 2"/>
    <w:basedOn w:val="a3"/>
    <w:uiPriority w:val="67"/>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1-31">
    <w:name w:val="Medium Grid 1 Accent 3"/>
    <w:basedOn w:val="a3"/>
    <w:uiPriority w:val="67"/>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1-41">
    <w:name w:val="Medium Grid 1 Accent 4"/>
    <w:basedOn w:val="a3"/>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1-51">
    <w:name w:val="Medium Grid 1 Accent 5"/>
    <w:basedOn w:val="a3"/>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1-61">
    <w:name w:val="Medium Grid 1 Accent 6"/>
    <w:basedOn w:val="a3"/>
    <w:uiPriority w:val="67"/>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f3">
    <w:name w:val="Medium Grid 2"/>
    <w:basedOn w:val="a3"/>
    <w:uiPriority w:val="68"/>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2-11">
    <w:name w:val="Medium Grid 2 Accent 1"/>
    <w:basedOn w:val="a3"/>
    <w:uiPriority w:val="68"/>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2-21">
    <w:name w:val="Medium Grid 2 Accent 2"/>
    <w:basedOn w:val="a3"/>
    <w:uiPriority w:val="68"/>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2-31">
    <w:name w:val="Medium Grid 2 Accent 3"/>
    <w:basedOn w:val="a3"/>
    <w:uiPriority w:val="68"/>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2-41">
    <w:name w:val="Medium Grid 2 Accent 4"/>
    <w:basedOn w:val="a3"/>
    <w:uiPriority w:val="68"/>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2-51">
    <w:name w:val="Medium Grid 2 Accent 5"/>
    <w:basedOn w:val="a3"/>
    <w:uiPriority w:val="68"/>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2-61">
    <w:name w:val="Medium Grid 2 Accent 6"/>
    <w:basedOn w:val="a3"/>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3e">
    <w:name w:val="Medium Grid 3"/>
    <w:basedOn w:val="a3"/>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3-1">
    <w:name w:val="Medium Grid 3 Accent 1"/>
    <w:basedOn w:val="a3"/>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3-2">
    <w:name w:val="Medium Grid 3 Accent 2"/>
    <w:basedOn w:val="a3"/>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3-3">
    <w:name w:val="Medium Grid 3 Accent 3"/>
    <w:basedOn w:val="a3"/>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3-4">
    <w:name w:val="Medium Grid 3 Accent 4"/>
    <w:basedOn w:val="a3"/>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3-5">
    <w:name w:val="Medium Grid 3 Accent 5"/>
    <w:basedOn w:val="a3"/>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3-6">
    <w:name w:val="Medium Grid 3 Accent 6"/>
    <w:basedOn w:val="a3"/>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afff7">
    <w:name w:val="Dark List"/>
    <w:basedOn w:val="a3"/>
    <w:uiPriority w:val="7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14">
    <w:name w:val="Dark List Accent 1"/>
    <w:basedOn w:val="a3"/>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4">
    <w:name w:val="Dark List Accent 2"/>
    <w:basedOn w:val="a3"/>
    <w:uiPriority w:val="7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34">
    <w:name w:val="Dark List Accent 3"/>
    <w:basedOn w:val="a3"/>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43">
    <w:name w:val="Dark List Accent 4"/>
    <w:basedOn w:val="a3"/>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53">
    <w:name w:val="Dark List Accent 5"/>
    <w:basedOn w:val="a3"/>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63">
    <w:name w:val="Dark List Accent 6"/>
    <w:basedOn w:val="a3"/>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afff8">
    <w:name w:val="Colorful Shading"/>
    <w:basedOn w:val="a3"/>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15">
    <w:name w:val="Colorful Shading Accent 1"/>
    <w:basedOn w:val="a3"/>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5">
    <w:name w:val="Colorful Shading Accent 2"/>
    <w:basedOn w:val="a3"/>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35">
    <w:name w:val="Colorful Shading Accent 3"/>
    <w:basedOn w:val="a3"/>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44">
    <w:name w:val="Colorful Shading Accent 4"/>
    <w:basedOn w:val="a3"/>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54">
    <w:name w:val="Colorful Shading Accent 5"/>
    <w:basedOn w:val="a3"/>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64">
    <w:name w:val="Colorful Shading Accent 6"/>
    <w:basedOn w:val="a3"/>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afff9">
    <w:name w:val="Colorful List"/>
    <w:basedOn w:val="a3"/>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16">
    <w:name w:val="Colorful List Accent 1"/>
    <w:basedOn w:val="a3"/>
    <w:uiPriority w:val="72"/>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6">
    <w:name w:val="Colorful List Accent 2"/>
    <w:basedOn w:val="a3"/>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36">
    <w:name w:val="Colorful List Accent 3"/>
    <w:basedOn w:val="a3"/>
    <w:uiPriority w:val="72"/>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5">
    <w:name w:val="Colorful List Accent 4"/>
    <w:basedOn w:val="a3"/>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5">
    <w:name w:val="Colorful List Accent 5"/>
    <w:basedOn w:val="a3"/>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65">
    <w:name w:val="Colorful List Accent 6"/>
    <w:basedOn w:val="a3"/>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afffa">
    <w:name w:val="Colorful Grid"/>
    <w:basedOn w:val="a3"/>
    <w:uiPriority w:val="73"/>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17">
    <w:name w:val="Colorful Grid Accent 1"/>
    <w:basedOn w:val="a3"/>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7">
    <w:name w:val="Colorful Grid Accent 2"/>
    <w:basedOn w:val="a3"/>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37">
    <w:name w:val="Colorful Grid Accent 3"/>
    <w:basedOn w:val="a3"/>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46">
    <w:name w:val="Colorful Grid Accent 4"/>
    <w:basedOn w:val="a3"/>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56">
    <w:name w:val="Colorful Grid Accent 5"/>
    <w:basedOn w:val="a3"/>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66">
    <w:name w:val="Colorful Grid Accent 6"/>
    <w:basedOn w:val="a3"/>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Reja">
    <w:name w:val="Reja"/>
    <w:basedOn w:val="a1"/>
    <w:qFormat/>
    <w:pPr>
      <w:shd w:val="solid" w:color="FABF8F" w:fill="auto"/>
      <w:spacing w:after="160" w:line="360" w:lineRule="auto"/>
      <w:ind w:firstLine="360"/>
      <w:jc w:val="center"/>
    </w:pPr>
    <w:rPr>
      <w:b/>
      <w:lang w:val="en-US" w:eastAsia="en-US"/>
    </w:rPr>
  </w:style>
  <w:style w:type="paragraph" w:customStyle="1" w:styleId="Kalitsuz">
    <w:name w:val="Kalit suz"/>
    <w:basedOn w:val="a1"/>
    <w:qFormat/>
    <w:pPr>
      <w:shd w:val="solid" w:color="D99594" w:fill="auto"/>
      <w:spacing w:line="360" w:lineRule="auto"/>
      <w:ind w:firstLine="709"/>
      <w:jc w:val="both"/>
    </w:pPr>
    <w:rPr>
      <w:rFonts w:eastAsia="Arial"/>
      <w:bCs/>
      <w:i/>
      <w:color w:val="00206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androidas.ru/uz/chem-otlichaetsya-rostest-iphone-ot-drugih-modelei/" TargetMode="External"/><Relationship Id="rId18" Type="http://schemas.openxmlformats.org/officeDocument/2006/relationships/hyperlink" Target="https://androidas.ru/uz/golosovoe-upravlenie-kompyuterom-na-windows-vozmozhno-li-golosovoi/" TargetMode="External"/><Relationship Id="rId26" Type="http://schemas.openxmlformats.org/officeDocument/2006/relationships/image" Target="media/image6.jpeg"/><Relationship Id="rId39" Type="http://schemas.openxmlformats.org/officeDocument/2006/relationships/image" Target="media/image12.jpeg"/><Relationship Id="rId21" Type="http://schemas.openxmlformats.org/officeDocument/2006/relationships/hyperlink" Target="https://androidas.ru/uz/-android/" TargetMode="External"/><Relationship Id="rId34" Type="http://schemas.openxmlformats.org/officeDocument/2006/relationships/hyperlink" Target="https://androidas.ru/uz/monitoring-of-data-in-games-programs-for-displaying-fps-in-games/" TargetMode="External"/><Relationship Id="rId42" Type="http://schemas.openxmlformats.org/officeDocument/2006/relationships/image" Target="media/image14.jpeg"/><Relationship Id="rId47" Type="http://schemas.openxmlformats.org/officeDocument/2006/relationships/hyperlink" Target="http://www.bluestacks.com/ru/index.html" TargetMode="External"/><Relationship Id="rId50" Type="http://schemas.openxmlformats.org/officeDocument/2006/relationships/image" Target="media/image19.jpeg"/><Relationship Id="rId55" Type="http://schemas.openxmlformats.org/officeDocument/2006/relationships/hyperlink" Target="https://androidas.ru/uz/how-to-understand-what-is-on-the-tablet-virus-check-the-device-for-viruses/" TargetMode="External"/><Relationship Id="rId63" Type="http://schemas.openxmlformats.org/officeDocument/2006/relationships/hyperlink" Target="file:///C:\Users\Azizbek\Downloads\Telegram%20Desktop\&#1056;&#1072;&#1079;&#1088;&#1072;&#1073;&#1086;&#1090;&#1082;&#1072;%20&#1084;&#1086;&#1073;&#1080;&#1083;&#1100;&#1085;&#1099;&#1093;%20&#1087;&#1088;&#1080;&#1083;&#1086;&#1078;&#1077;&#1085;&#1080;&#1081;.%20&#1042;&#1074;&#1077;&#1076;&#1077;&#1085;&#1080;&#1077;%20&#1074;%20&#1078;&#1080;&#1079;&#1085;&#1077;&#1085;&#1085;&#1099;&#1081;%20&#1094;&#1080;&#1082;&#1083;.html" TargetMode="External"/><Relationship Id="rId68" Type="http://schemas.openxmlformats.org/officeDocument/2006/relationships/hyperlink" Target="file:///C:\Users\Azizbek\Downloads\Telegram%20Desktop\&#1056;&#1072;&#1079;&#1088;&#1072;&#1073;&#1086;&#1090;&#1082;&#1072;%20&#1084;&#1086;&#1073;&#1080;&#1083;&#1100;&#1085;&#1099;&#1093;%20&#1087;&#1088;&#1080;&#1083;&#1086;&#1078;&#1077;&#1085;&#1080;&#1081;.%20&#1042;&#1074;&#1077;&#1076;&#1077;&#1085;&#1080;&#1077;%20&#1074;%20&#1078;&#1080;&#1079;&#1085;&#1077;&#1085;&#1085;&#1099;&#1081;%20&#1094;&#1080;&#1082;&#1083;.html" TargetMode="External"/><Relationship Id="rId76" Type="http://schemas.openxmlformats.org/officeDocument/2006/relationships/hyperlink" Target="http://www.amazon.com/mobile-apps/b?ie=UTF8&amp;node=2350149011" TargetMode="External"/><Relationship Id="rId7" Type="http://schemas.openxmlformats.org/officeDocument/2006/relationships/hyperlink" Target="https://androidas.ru/uz/how-to-check-phone-calls-over-the-internet-how-do-you-know-your-wifes-correspondence/" TargetMode="External"/><Relationship Id="rId71"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s://androidas.ru/uz/ustanovka-poslednih-obnovlenii-microsoft-word-kompaniya-microsoft-obnovit-dizain/" TargetMode="External"/><Relationship Id="rId29" Type="http://schemas.openxmlformats.org/officeDocument/2006/relationships/hyperlink" Target="https://androidas.ru/uz/how-to-remove-the-error-services-google-play-why-is-google-play-a-bug/" TargetMode="External"/><Relationship Id="rId11" Type="http://schemas.openxmlformats.org/officeDocument/2006/relationships/hyperlink" Target="https://androidas.ru/uz/applications-for-the-touch-screen-readmaniac-the-program-for-reading-electronic-books-on-a-mobile-phone/" TargetMode="External"/><Relationship Id="rId24" Type="http://schemas.openxmlformats.org/officeDocument/2006/relationships/hyperlink" Target="https://androidas.ru/uz/indeks-proizvoditelnosti-windows-8-1-maksimalnaya-ocenka/" TargetMode="External"/><Relationship Id="rId32" Type="http://schemas.openxmlformats.org/officeDocument/2006/relationships/image" Target="media/image8.jpeg"/><Relationship Id="rId37" Type="http://schemas.openxmlformats.org/officeDocument/2006/relationships/hyperlink" Target="https://androidas.ru/uz/gde-mozhno-poobshchatsya-s-lyudmi-gde-mozhno-pogovorit-na-angliiskom-yazyke-kak/" TargetMode="External"/><Relationship Id="rId40" Type="http://schemas.openxmlformats.org/officeDocument/2006/relationships/image" Target="media/image13.jpeg"/><Relationship Id="rId45" Type="http://schemas.openxmlformats.org/officeDocument/2006/relationships/hyperlink" Target="https://androidas.ru/uz/run-simultaneously-several-accounts-vk-instagram-facebook-etc/" TargetMode="External"/><Relationship Id="rId53" Type="http://schemas.openxmlformats.org/officeDocument/2006/relationships/hyperlink" Target="https://androidas.ru/uz/mt-lichnyi-registraciya-i-osobennosti-ispolzovaniya-lichnogo/" TargetMode="External"/><Relationship Id="rId58" Type="http://schemas.openxmlformats.org/officeDocument/2006/relationships/image" Target="media/image23.jpeg"/><Relationship Id="rId66" Type="http://schemas.openxmlformats.org/officeDocument/2006/relationships/hyperlink" Target="http://developer.android.com/design/index.html" TargetMode="External"/><Relationship Id="rId74" Type="http://schemas.openxmlformats.org/officeDocument/2006/relationships/hyperlink" Target="http://lovelyui.com/" TargetMode="External"/><Relationship Id="rId79" Type="http://schemas.openxmlformats.org/officeDocument/2006/relationships/hyperlink" Target="file:///C:\Users\Azizbek\Downloads\Telegram%20Desktop\&#1046;&#1080;&#1079;&#1085;&#1077;&#1085;&#1085;&#1099;&#1081;%20&#1094;&#1080;&#1082;&#1083;%20&#1088;&#1072;&#1079;&#1088;&#1072;&#1073;&#1086;&#1090;&#1082;&#1080;%20&#1084;&#1086;&#1073;&#1080;&#1083;&#1100;&#1085;&#1086;&#1075;&#1086;&#160;&#1055;&#1054;%20-%20Xamarin%20_%20Microsoft%20Docs.html" TargetMode="External"/><Relationship Id="rId5" Type="http://schemas.openxmlformats.org/officeDocument/2006/relationships/hyperlink" Target="https://androidas.ru/uz/mobilnyi-telefon-samsung-galaxy-a3-obzor-smartfonov-samsung-galaxy-a3-i-a5-2016-dvoe-iz/" TargetMode="External"/><Relationship Id="rId61" Type="http://schemas.openxmlformats.org/officeDocument/2006/relationships/image" Target="media/image24.png"/><Relationship Id="rId82" Type="http://schemas.openxmlformats.org/officeDocument/2006/relationships/fontTable" Target="fontTable.xml"/><Relationship Id="rId10" Type="http://schemas.openxmlformats.org/officeDocument/2006/relationships/hyperlink" Target="https://androidas.ru/uz/otslezhivaem-s-pomoshchyu-prilozhenii-kto-otpisalsya-v-instagram-poleznye/" TargetMode="External"/><Relationship Id="rId19" Type="http://schemas.openxmlformats.org/officeDocument/2006/relationships/hyperlink" Target="https://androidas.ru/uz/vosstanovlenie-sistemy-windows-7-64-vosstanovlenie-sistemy-windows/" TargetMode="External"/><Relationship Id="rId31" Type="http://schemas.openxmlformats.org/officeDocument/2006/relationships/image" Target="media/image7.jpeg"/><Relationship Id="rId44" Type="http://schemas.openxmlformats.org/officeDocument/2006/relationships/image" Target="media/image15.jpeg"/><Relationship Id="rId52" Type="http://schemas.openxmlformats.org/officeDocument/2006/relationships/image" Target="media/image20.jpeg"/><Relationship Id="rId60" Type="http://schemas.openxmlformats.org/officeDocument/2006/relationships/hyperlink" Target="https://androidas.ru/uz/view-pdf-for-windows-10-difference-paid-and-free-version-of-adobe-pdf-reader/" TargetMode="External"/><Relationship Id="rId65" Type="http://schemas.openxmlformats.org/officeDocument/2006/relationships/hyperlink" Target="http://developer.android.com/design/index.html" TargetMode="External"/><Relationship Id="rId73" Type="http://schemas.openxmlformats.org/officeDocument/2006/relationships/hyperlink" Target="http://pttrns.com/" TargetMode="External"/><Relationship Id="rId78" Type="http://schemas.openxmlformats.org/officeDocument/2006/relationships/hyperlink" Target="http://www.getjar.com/" TargetMode="External"/><Relationship Id="rId81" Type="http://schemas.openxmlformats.org/officeDocument/2006/relationships/hyperlink" Target="file:///C:\Users\Azizbek\Downloads\Telegram%20Desktop\&#1046;&#1080;&#1079;&#1085;&#1077;&#1085;&#1085;&#1099;&#1081;%20&#1094;&#1080;&#1082;&#1083;%20&#1088;&#1072;&#1079;&#1088;&#1072;&#1073;&#1086;&#1090;&#1082;&#1080;%20&#1084;&#1086;&#1073;&#1080;&#1083;&#1100;&#1085;&#1086;&#1075;&#1086;&#160;&#1055;&#1054;%20-%20Xamarin%20_%20Microsoft%20Docs.html"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5.jpeg"/><Relationship Id="rId27" Type="http://schemas.openxmlformats.org/officeDocument/2006/relationships/hyperlink" Target="https://androidas.ru/uz/download-the-application-for-android-for-shooting-video-how-to-record-video-from-the-android-screen-review-applications-and-detailed-instructions/" TargetMode="External"/><Relationship Id="rId30" Type="http://schemas.openxmlformats.org/officeDocument/2006/relationships/hyperlink" Target="https://androidas.ru/uz/how-to-change-the-password-on-your-google-account-how-in-the-account-and-in-the-mail-gmail-to-change-the-password-on-the-computer-in-android/" TargetMode="External"/><Relationship Id="rId35" Type="http://schemas.openxmlformats.org/officeDocument/2006/relationships/image" Target="media/image10.jpeg"/><Relationship Id="rId43" Type="http://schemas.openxmlformats.org/officeDocument/2006/relationships/hyperlink" Target="https://androidas.ru/uz/na-telefone-ne-udalyayutsya-prilozheniya-kak-v-android-udalit-nenuzhnye-programmy/" TargetMode="External"/><Relationship Id="rId48" Type="http://schemas.openxmlformats.org/officeDocument/2006/relationships/image" Target="media/image17.jpeg"/><Relationship Id="rId56" Type="http://schemas.openxmlformats.org/officeDocument/2006/relationships/hyperlink" Target="https://androidas.ru/uz/chto-takoe-kommutator-lan-stroim-domashnyuyu-set-chto-umnogo-byvaet-v/" TargetMode="External"/><Relationship Id="rId64" Type="http://schemas.openxmlformats.org/officeDocument/2006/relationships/hyperlink" Target="file:///C:\Users\Azizbek\Downloads\Telegram%20Desktop\&#1056;&#1072;&#1079;&#1088;&#1072;&#1073;&#1086;&#1090;&#1082;&#1072;%20&#1084;&#1086;&#1073;&#1080;&#1083;&#1100;&#1085;&#1099;&#1093;%20&#1087;&#1088;&#1080;&#1083;&#1086;&#1078;&#1077;&#1085;&#1080;&#1081;.%20&#1042;&#1074;&#1077;&#1076;&#1077;&#1085;&#1080;&#1077;%20&#1074;%20&#1078;&#1080;&#1079;&#1085;&#1077;&#1085;&#1085;&#1099;&#1081;%20&#1094;&#1080;&#1082;&#1083;.html" TargetMode="External"/><Relationship Id="rId69" Type="http://schemas.openxmlformats.org/officeDocument/2006/relationships/image" Target="media/image25.png"/><Relationship Id="rId77" Type="http://schemas.openxmlformats.org/officeDocument/2006/relationships/hyperlink" Target="http://www.handango.com/" TargetMode="External"/><Relationship Id="rId8" Type="http://schemas.openxmlformats.org/officeDocument/2006/relationships/hyperlink" Target="https://androidas.ru/uz/check-your-number-in-the-cellular-company-about-how-to-see-your-number-on-beeline/" TargetMode="External"/><Relationship Id="rId51" Type="http://schemas.openxmlformats.org/officeDocument/2006/relationships/hyperlink" Target="https://androidas.ru/uz/apparatnoe-uskorenie-v-brauzere-chrome-chto-takoe-apparatnoe/" TargetMode="External"/><Relationship Id="rId72" Type="http://schemas.openxmlformats.org/officeDocument/2006/relationships/image" Target="media/image28.png"/><Relationship Id="rId80" Type="http://schemas.openxmlformats.org/officeDocument/2006/relationships/hyperlink" Target="file:///C:\Users\Azizbek\Downloads\Telegram%20Desktop\&#1046;&#1080;&#1079;&#1085;&#1077;&#1085;&#1085;&#1099;&#1081;%20&#1094;&#1080;&#1082;&#1083;%20&#1088;&#1072;&#1079;&#1088;&#1072;&#1073;&#1086;&#1090;&#1082;&#1080;%20&#1084;&#1086;&#1073;&#1080;&#1083;&#1100;&#1085;&#1086;&#1075;&#1086;&#160;&#1055;&#1054;%20-%20Xamarin%20_%20Microsoft%20Docs.html"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androidas.ru/uz/connecting-web-camera-to-windows-mobile-phone-connecting-cameras-to-the-tablet-webcam-ipcamera-camera/" TargetMode="External"/><Relationship Id="rId25" Type="http://schemas.openxmlformats.org/officeDocument/2006/relationships/hyperlink" Target="https://androidas.ru/uz/chto-takoe-adapter-i-graficheskii-akselerator-graficheskie-akseleratory/" TargetMode="External"/><Relationship Id="rId33" Type="http://schemas.openxmlformats.org/officeDocument/2006/relationships/image" Target="media/image9.jpeg"/><Relationship Id="rId38" Type="http://schemas.openxmlformats.org/officeDocument/2006/relationships/image" Target="media/image11.png"/><Relationship Id="rId46" Type="http://schemas.openxmlformats.org/officeDocument/2006/relationships/image" Target="media/image16.jpeg"/><Relationship Id="rId59" Type="http://schemas.openxmlformats.org/officeDocument/2006/relationships/hyperlink" Target="https://androidas.ru/uz/google-translate-skachat-dlya-android-russkaya-kakoi-perevodchik-samyi/" TargetMode="External"/><Relationship Id="rId67" Type="http://schemas.openxmlformats.org/officeDocument/2006/relationships/hyperlink" Target="file:///C:\Users\Azizbek\Downloads\Telegram%20Desktop\&#1056;&#1072;&#1079;&#1088;&#1072;&#1073;&#1086;&#1090;&#1082;&#1072;%20&#1084;&#1086;&#1073;&#1080;&#1083;&#1100;&#1085;&#1099;&#1093;%20&#1087;&#1088;&#1080;&#1083;&#1086;&#1078;&#1077;&#1085;&#1080;&#1081;.%20&#1042;&#1074;&#1077;&#1076;&#1077;&#1085;&#1080;&#1077;%20&#1074;%20&#1078;&#1080;&#1079;&#1085;&#1077;&#1085;&#1085;&#1099;&#1081;%20&#1094;&#1080;&#1082;&#1083;.html" TargetMode="External"/><Relationship Id="rId20" Type="http://schemas.openxmlformats.org/officeDocument/2006/relationships/hyperlink" Target="https://androidas.ru/uz/samaya-malenkaya-operativnaya-pamyat-kakoi-obem-operativnoi/" TargetMode="External"/><Relationship Id="rId41" Type="http://schemas.openxmlformats.org/officeDocument/2006/relationships/hyperlink" Target="https://androidas.ru/uz/besplatnye-operacionnye-sistemy-analogi-microsoft-windows-rossiiskoe-programmnoe-obespechenieoteches/" TargetMode="External"/><Relationship Id="rId54" Type="http://schemas.openxmlformats.org/officeDocument/2006/relationships/image" Target="media/image21.jpeg"/><Relationship Id="rId62" Type="http://schemas.openxmlformats.org/officeDocument/2006/relationships/hyperlink" Target="file:///C:\Users\Azizbek\Downloads\Telegram%20Desktop\&#1056;&#1072;&#1079;&#1088;&#1072;&#1073;&#1086;&#1090;&#1082;&#1072;%20&#1084;&#1086;&#1073;&#1080;&#1083;&#1100;&#1085;&#1099;&#1093;%20&#1087;&#1088;&#1080;&#1083;&#1086;&#1078;&#1077;&#1085;&#1080;&#1081;.%20&#1042;&#1074;&#1077;&#1076;&#1077;&#1085;&#1080;&#1077;%20&#1074;%20&#1078;&#1080;&#1079;&#1085;&#1077;&#1085;&#1085;&#1099;&#1081;%20&#1094;&#1080;&#1082;&#1083;.html" TargetMode="External"/><Relationship Id="rId70" Type="http://schemas.openxmlformats.org/officeDocument/2006/relationships/image" Target="media/image26.png"/><Relationship Id="rId75" Type="http://schemas.openxmlformats.org/officeDocument/2006/relationships/hyperlink" Target="http://www.appbrain.com/"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androidas.ru/uz/how-to-change-the-buttons-in-the-navigation-bar-best-android-software/" TargetMode="External"/><Relationship Id="rId23" Type="http://schemas.openxmlformats.org/officeDocument/2006/relationships/hyperlink" Target="https://androidas.ru/uz/dobivaemsya-maksimalnoi-proizvoditelnosti-v-minecraft-optimizaciya-raboty-pk-i/" TargetMode="External"/><Relationship Id="rId28" Type="http://schemas.openxmlformats.org/officeDocument/2006/relationships/hyperlink" Target="https://androidas.ru/uz/the-latest-version-of-android-which-version-of-android-is-better/" TargetMode="External"/><Relationship Id="rId36" Type="http://schemas.openxmlformats.org/officeDocument/2006/relationships/hyperlink" Target="https://androidas.ru/uz/mozhno-li-noutbuk-ispolzovat-navigator-podklyuchenie-gps-priemnika-k/" TargetMode="External"/><Relationship Id="rId49" Type="http://schemas.openxmlformats.org/officeDocument/2006/relationships/image" Target="media/image18.jpeg"/><Relationship Id="rId57"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7307</Words>
  <Characters>41655</Characters>
  <Application>Microsoft Office Word</Application>
  <DocSecurity>0</DocSecurity>
  <Lines>347</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Erkinjon Muhamadaliyev</dc:creator>
  <cp:lastModifiedBy>Professional</cp:lastModifiedBy>
  <cp:revision>2</cp:revision>
  <dcterms:created xsi:type="dcterms:W3CDTF">2022-10-03T16:46:00Z</dcterms:created>
  <dcterms:modified xsi:type="dcterms:W3CDTF">2022-10-03T16:46:00Z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1033-4.5.1.7704</vt:lpwstr>
  </property>
</Properties>
</file>